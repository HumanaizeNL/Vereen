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47FF" w14:textId="77777777" w:rsidR="00967DDD" w:rsidRDefault="00D87008">
      <w:pPr>
        <w:pBdr>
          <w:top w:val="nil"/>
          <w:left w:val="nil"/>
          <w:bottom w:val="nil"/>
          <w:right w:val="nil"/>
          <w:between w:val="nil"/>
        </w:pBdr>
        <w:tabs>
          <w:tab w:val="left" w:pos="284"/>
          <w:tab w:val="left" w:pos="567"/>
        </w:tabs>
        <w:spacing w:line="340" w:lineRule="auto"/>
        <w:rPr>
          <w:b/>
          <w:color w:val="219382"/>
          <w:sz w:val="32"/>
          <w:szCs w:val="32"/>
        </w:rPr>
      </w:pPr>
      <w:r>
        <w:rPr>
          <w:b/>
          <w:noProof/>
          <w:color w:val="219382"/>
          <w:sz w:val="32"/>
          <w:szCs w:val="32"/>
        </w:rPr>
        <w:drawing>
          <wp:anchor distT="0" distB="0" distL="0" distR="0" simplePos="0" relativeHeight="251658240" behindDoc="1" locked="0" layoutInCell="1" hidden="0" allowOverlap="1" wp14:anchorId="70544993" wp14:editId="70544994">
            <wp:simplePos x="0" y="0"/>
            <wp:positionH relativeFrom="page">
              <wp:posOffset>5782945</wp:posOffset>
            </wp:positionH>
            <wp:positionV relativeFrom="page">
              <wp:posOffset>226695</wp:posOffset>
            </wp:positionV>
            <wp:extent cx="1224000" cy="122400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24000" cy="1224000"/>
                    </a:xfrm>
                    <a:prstGeom prst="rect">
                      <a:avLst/>
                    </a:prstGeom>
                    <a:ln/>
                  </pic:spPr>
                </pic:pic>
              </a:graphicData>
            </a:graphic>
          </wp:anchor>
        </w:drawing>
      </w:r>
      <w:r>
        <w:rPr>
          <w:b/>
          <w:color w:val="219382"/>
          <w:sz w:val="32"/>
          <w:szCs w:val="32"/>
        </w:rPr>
        <w:t>Aanvraagformulier Meerzorg 2023</w:t>
      </w:r>
    </w:p>
    <w:p w14:paraId="70544800" w14:textId="77777777" w:rsidR="00967DDD" w:rsidRDefault="00967DDD">
      <w:pPr>
        <w:pBdr>
          <w:top w:val="nil"/>
          <w:left w:val="nil"/>
          <w:bottom w:val="nil"/>
          <w:right w:val="nil"/>
          <w:between w:val="nil"/>
        </w:pBdr>
        <w:tabs>
          <w:tab w:val="left" w:pos="284"/>
          <w:tab w:val="left" w:pos="567"/>
        </w:tabs>
        <w:spacing w:line="340" w:lineRule="auto"/>
        <w:rPr>
          <w:b/>
          <w:color w:val="219382"/>
          <w:sz w:val="28"/>
          <w:szCs w:val="28"/>
        </w:rPr>
      </w:pPr>
    </w:p>
    <w:p w14:paraId="70544801" w14:textId="77777777" w:rsidR="00967DDD" w:rsidRDefault="00967DDD">
      <w:pPr>
        <w:pBdr>
          <w:top w:val="nil"/>
          <w:left w:val="nil"/>
          <w:bottom w:val="nil"/>
          <w:right w:val="nil"/>
          <w:between w:val="nil"/>
        </w:pBdr>
        <w:spacing w:line="276" w:lineRule="auto"/>
        <w:rPr>
          <w:color w:val="000000"/>
          <w:sz w:val="22"/>
          <w:szCs w:val="22"/>
        </w:rPr>
      </w:pPr>
    </w:p>
    <w:p w14:paraId="70544802" w14:textId="77777777" w:rsidR="00967DDD" w:rsidRDefault="00967DDD">
      <w:pPr>
        <w:pBdr>
          <w:top w:val="nil"/>
          <w:left w:val="nil"/>
          <w:bottom w:val="nil"/>
          <w:right w:val="nil"/>
          <w:between w:val="nil"/>
        </w:pBdr>
        <w:spacing w:line="276" w:lineRule="auto"/>
        <w:rPr>
          <w:color w:val="000000"/>
          <w:sz w:val="24"/>
          <w:szCs w:val="24"/>
        </w:rPr>
      </w:pPr>
    </w:p>
    <w:p w14:paraId="70544803" w14:textId="77777777" w:rsidR="00967DDD" w:rsidRDefault="00D87008">
      <w:pPr>
        <w:pBdr>
          <w:top w:val="nil"/>
          <w:left w:val="nil"/>
          <w:bottom w:val="nil"/>
          <w:right w:val="nil"/>
          <w:between w:val="nil"/>
        </w:pBdr>
        <w:spacing w:line="276" w:lineRule="auto"/>
        <w:rPr>
          <w:color w:val="000000"/>
          <w:sz w:val="22"/>
          <w:szCs w:val="22"/>
        </w:rPr>
      </w:pPr>
      <w:r>
        <w:rPr>
          <w:color w:val="000000"/>
          <w:sz w:val="22"/>
          <w:szCs w:val="22"/>
        </w:rPr>
        <w:t>Meerzorg is extra budget om zorg in te kopen voor cliënten met een complexe zorgvraag waarbij het budget vanuit het toegewezen zorgprofiel onvoldoende is. Met dit budget kan extra inzet van zorg of aanpassing van de context worden betaald.</w:t>
      </w:r>
    </w:p>
    <w:p w14:paraId="70544804" w14:textId="77777777" w:rsidR="00967DDD" w:rsidRDefault="00967DDD">
      <w:pPr>
        <w:pBdr>
          <w:top w:val="nil"/>
          <w:left w:val="nil"/>
          <w:bottom w:val="nil"/>
          <w:right w:val="nil"/>
          <w:between w:val="nil"/>
        </w:pBdr>
        <w:spacing w:line="276" w:lineRule="auto"/>
        <w:rPr>
          <w:color w:val="000000"/>
          <w:sz w:val="22"/>
          <w:szCs w:val="22"/>
        </w:rPr>
      </w:pPr>
    </w:p>
    <w:p w14:paraId="70544805" w14:textId="77777777" w:rsidR="00967DDD" w:rsidRDefault="00D87008">
      <w:pPr>
        <w:pBdr>
          <w:top w:val="nil"/>
          <w:left w:val="nil"/>
          <w:bottom w:val="nil"/>
          <w:right w:val="nil"/>
          <w:between w:val="nil"/>
        </w:pBdr>
        <w:spacing w:line="276" w:lineRule="auto"/>
        <w:rPr>
          <w:b/>
          <w:color w:val="000000"/>
          <w:sz w:val="22"/>
          <w:szCs w:val="22"/>
        </w:rPr>
      </w:pPr>
      <w:r>
        <w:rPr>
          <w:b/>
          <w:color w:val="000000"/>
          <w:sz w:val="22"/>
          <w:szCs w:val="22"/>
        </w:rPr>
        <w:t xml:space="preserve">Aanvraag </w:t>
      </w:r>
      <w:proofErr w:type="spellStart"/>
      <w:r>
        <w:rPr>
          <w:b/>
          <w:color w:val="000000"/>
          <w:sz w:val="22"/>
          <w:szCs w:val="22"/>
        </w:rPr>
        <w:t>meerzorg</w:t>
      </w:r>
      <w:proofErr w:type="spellEnd"/>
    </w:p>
    <w:p w14:paraId="70544806" w14:textId="77777777" w:rsidR="00967DDD" w:rsidRDefault="00D87008">
      <w:pPr>
        <w:pBdr>
          <w:top w:val="nil"/>
          <w:left w:val="nil"/>
          <w:bottom w:val="nil"/>
          <w:right w:val="nil"/>
          <w:between w:val="nil"/>
        </w:pBdr>
        <w:spacing w:line="276" w:lineRule="auto"/>
        <w:rPr>
          <w:color w:val="000000"/>
          <w:sz w:val="22"/>
          <w:szCs w:val="22"/>
        </w:rPr>
      </w:pPr>
      <w:r>
        <w:rPr>
          <w:color w:val="000000"/>
          <w:sz w:val="22"/>
          <w:szCs w:val="22"/>
        </w:rPr>
        <w:t xml:space="preserve">Deze vragenlijst is onderdeel van de procedure om </w:t>
      </w:r>
      <w:proofErr w:type="spellStart"/>
      <w:r>
        <w:rPr>
          <w:color w:val="000000"/>
          <w:sz w:val="22"/>
          <w:szCs w:val="22"/>
        </w:rPr>
        <w:t>meerzorg</w:t>
      </w:r>
      <w:proofErr w:type="spellEnd"/>
      <w:r>
        <w:rPr>
          <w:color w:val="000000"/>
          <w:sz w:val="22"/>
          <w:szCs w:val="22"/>
        </w:rPr>
        <w:t xml:space="preserve"> aan te vragen. De regeling </w:t>
      </w:r>
      <w:r>
        <w:rPr>
          <w:i/>
          <w:color w:val="000000"/>
          <w:sz w:val="22"/>
          <w:szCs w:val="22"/>
        </w:rPr>
        <w:t xml:space="preserve">Samen werken aan passende </w:t>
      </w:r>
      <w:proofErr w:type="spellStart"/>
      <w:r>
        <w:rPr>
          <w:i/>
          <w:color w:val="000000"/>
          <w:sz w:val="22"/>
          <w:szCs w:val="22"/>
        </w:rPr>
        <w:t>meerzorg</w:t>
      </w:r>
      <w:proofErr w:type="spellEnd"/>
      <w:r>
        <w:rPr>
          <w:i/>
          <w:color w:val="000000"/>
          <w:sz w:val="22"/>
          <w:szCs w:val="22"/>
        </w:rPr>
        <w:t xml:space="preserve"> 2022</w:t>
      </w:r>
      <w:r>
        <w:rPr>
          <w:color w:val="000000"/>
          <w:sz w:val="22"/>
          <w:szCs w:val="22"/>
        </w:rPr>
        <w:t xml:space="preserve"> helpt bij de aanvraag van </w:t>
      </w:r>
      <w:proofErr w:type="spellStart"/>
      <w:r>
        <w:rPr>
          <w:color w:val="000000"/>
          <w:sz w:val="22"/>
          <w:szCs w:val="22"/>
        </w:rPr>
        <w:t>meerzorg</w:t>
      </w:r>
      <w:proofErr w:type="spellEnd"/>
      <w:r>
        <w:rPr>
          <w:color w:val="000000"/>
          <w:sz w:val="22"/>
          <w:szCs w:val="22"/>
        </w:rPr>
        <w:t>.</w:t>
      </w:r>
    </w:p>
    <w:p w14:paraId="70544807" w14:textId="77777777" w:rsidR="00967DDD" w:rsidRDefault="00967DDD">
      <w:pPr>
        <w:pBdr>
          <w:top w:val="nil"/>
          <w:left w:val="nil"/>
          <w:bottom w:val="nil"/>
          <w:right w:val="nil"/>
          <w:between w:val="nil"/>
        </w:pBdr>
        <w:spacing w:line="276" w:lineRule="auto"/>
        <w:rPr>
          <w:color w:val="000000"/>
          <w:sz w:val="22"/>
          <w:szCs w:val="22"/>
        </w:rPr>
      </w:pPr>
    </w:p>
    <w:p w14:paraId="70544808" w14:textId="77777777" w:rsidR="00967DDD" w:rsidRDefault="00D87008">
      <w:pPr>
        <w:pBdr>
          <w:top w:val="nil"/>
          <w:left w:val="nil"/>
          <w:bottom w:val="nil"/>
          <w:right w:val="nil"/>
          <w:between w:val="nil"/>
        </w:pBdr>
        <w:spacing w:line="276" w:lineRule="auto"/>
        <w:rPr>
          <w:color w:val="000000"/>
          <w:sz w:val="22"/>
          <w:szCs w:val="22"/>
        </w:rPr>
      </w:pPr>
      <w:r>
        <w:rPr>
          <w:color w:val="000000"/>
          <w:sz w:val="22"/>
          <w:szCs w:val="22"/>
        </w:rPr>
        <w:t xml:space="preserve">De aanvraag </w:t>
      </w:r>
      <w:proofErr w:type="spellStart"/>
      <w:r>
        <w:rPr>
          <w:color w:val="000000"/>
          <w:sz w:val="22"/>
          <w:szCs w:val="22"/>
        </w:rPr>
        <w:t>meerzorg</w:t>
      </w:r>
      <w:proofErr w:type="spellEnd"/>
      <w:r>
        <w:rPr>
          <w:color w:val="000000"/>
          <w:sz w:val="22"/>
          <w:szCs w:val="22"/>
        </w:rPr>
        <w:t xml:space="preserve"> bestaat uit een vragenlijst en rekentool. Het is belangrijk om alle stappen volledig te volgen en beide documenten beveiligd naar het zorgkantoor te sturen. In het kader van de wet AVG kunnen geen zorgplannen, behandelplannen, enzovoort worden meegestuurd. </w:t>
      </w:r>
    </w:p>
    <w:p w14:paraId="70544809" w14:textId="77777777" w:rsidR="00967DDD" w:rsidRDefault="00967DDD">
      <w:pPr>
        <w:pBdr>
          <w:top w:val="nil"/>
          <w:left w:val="nil"/>
          <w:bottom w:val="nil"/>
          <w:right w:val="nil"/>
          <w:between w:val="nil"/>
        </w:pBdr>
        <w:spacing w:line="276" w:lineRule="auto"/>
        <w:rPr>
          <w:color w:val="000000"/>
          <w:sz w:val="22"/>
          <w:szCs w:val="22"/>
        </w:rPr>
      </w:pPr>
    </w:p>
    <w:p w14:paraId="7054480A" w14:textId="77777777" w:rsidR="00967DDD" w:rsidRDefault="00D87008">
      <w:pPr>
        <w:pBdr>
          <w:top w:val="nil"/>
          <w:left w:val="nil"/>
          <w:bottom w:val="nil"/>
          <w:right w:val="nil"/>
          <w:between w:val="nil"/>
        </w:pBdr>
        <w:spacing w:line="276" w:lineRule="auto"/>
        <w:rPr>
          <w:color w:val="000000"/>
          <w:sz w:val="22"/>
          <w:szCs w:val="22"/>
        </w:rPr>
      </w:pPr>
      <w:r>
        <w:rPr>
          <w:color w:val="000000"/>
          <w:sz w:val="22"/>
          <w:szCs w:val="22"/>
        </w:rPr>
        <w:t>De antwoorden kunnen kort, bondig, maar wel volledig zijn (streef naar maximaal 250 woorden per antwoord). Gebruik voor de beantwoording de lichtgroene tekstvakken.</w:t>
      </w:r>
    </w:p>
    <w:p w14:paraId="7054480B" w14:textId="77777777" w:rsidR="00967DDD" w:rsidRDefault="00967DDD">
      <w:pPr>
        <w:pBdr>
          <w:top w:val="nil"/>
          <w:left w:val="nil"/>
          <w:bottom w:val="nil"/>
          <w:right w:val="nil"/>
          <w:between w:val="nil"/>
        </w:pBdr>
        <w:spacing w:line="276" w:lineRule="auto"/>
        <w:rPr>
          <w:color w:val="000000"/>
          <w:sz w:val="22"/>
          <w:szCs w:val="22"/>
        </w:rPr>
      </w:pPr>
    </w:p>
    <w:p w14:paraId="7054480C" w14:textId="77777777" w:rsidR="00967DDD" w:rsidRDefault="00D87008">
      <w:pPr>
        <w:pBdr>
          <w:top w:val="nil"/>
          <w:left w:val="nil"/>
          <w:bottom w:val="nil"/>
          <w:right w:val="nil"/>
          <w:between w:val="nil"/>
        </w:pBdr>
        <w:spacing w:line="276" w:lineRule="auto"/>
        <w:rPr>
          <w:b/>
          <w:color w:val="000000"/>
          <w:sz w:val="22"/>
          <w:szCs w:val="22"/>
        </w:rPr>
      </w:pPr>
      <w:r>
        <w:rPr>
          <w:b/>
          <w:color w:val="000000"/>
          <w:sz w:val="22"/>
          <w:szCs w:val="22"/>
        </w:rPr>
        <w:t>Aanvraagformulier</w:t>
      </w:r>
    </w:p>
    <w:p w14:paraId="7054480D" w14:textId="77777777" w:rsidR="00967DDD" w:rsidRDefault="00D87008">
      <w:pPr>
        <w:pBdr>
          <w:top w:val="nil"/>
          <w:left w:val="nil"/>
          <w:bottom w:val="nil"/>
          <w:right w:val="nil"/>
          <w:between w:val="nil"/>
        </w:pBdr>
        <w:spacing w:line="276" w:lineRule="auto"/>
        <w:rPr>
          <w:color w:val="000000"/>
          <w:sz w:val="22"/>
          <w:szCs w:val="22"/>
        </w:rPr>
      </w:pPr>
      <w:r>
        <w:rPr>
          <w:color w:val="000000"/>
          <w:sz w:val="22"/>
          <w:szCs w:val="22"/>
        </w:rPr>
        <w:t>Het aanvraagformulier bestaat uit de volgende onderdelen:</w:t>
      </w:r>
    </w:p>
    <w:p w14:paraId="7054480E" w14:textId="77777777" w:rsidR="00967DDD" w:rsidRDefault="00D87008">
      <w:pPr>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Algemene gegevens </w:t>
      </w:r>
    </w:p>
    <w:p w14:paraId="7054480F" w14:textId="77777777" w:rsidR="00967DDD" w:rsidRDefault="00D87008">
      <w:pPr>
        <w:numPr>
          <w:ilvl w:val="0"/>
          <w:numId w:val="6"/>
        </w:numPr>
        <w:pBdr>
          <w:top w:val="nil"/>
          <w:left w:val="nil"/>
          <w:bottom w:val="nil"/>
          <w:right w:val="nil"/>
          <w:between w:val="nil"/>
        </w:pBdr>
        <w:spacing w:line="276" w:lineRule="auto"/>
        <w:rPr>
          <w:color w:val="000000"/>
          <w:sz w:val="22"/>
          <w:szCs w:val="22"/>
        </w:rPr>
      </w:pPr>
      <w:r>
        <w:rPr>
          <w:color w:val="000000"/>
          <w:sz w:val="22"/>
          <w:szCs w:val="22"/>
        </w:rPr>
        <w:t>Vragenlijst</w:t>
      </w:r>
    </w:p>
    <w:p w14:paraId="70544810" w14:textId="77777777" w:rsidR="00967DDD" w:rsidRDefault="00D87008">
      <w:pPr>
        <w:numPr>
          <w:ilvl w:val="0"/>
          <w:numId w:val="6"/>
        </w:numPr>
        <w:pBdr>
          <w:top w:val="nil"/>
          <w:left w:val="nil"/>
          <w:bottom w:val="nil"/>
          <w:right w:val="nil"/>
          <w:between w:val="nil"/>
        </w:pBdr>
        <w:spacing w:line="276" w:lineRule="auto"/>
        <w:rPr>
          <w:color w:val="000000"/>
          <w:sz w:val="22"/>
          <w:szCs w:val="22"/>
        </w:rPr>
      </w:pPr>
      <w:r>
        <w:rPr>
          <w:color w:val="000000"/>
          <w:sz w:val="22"/>
          <w:szCs w:val="22"/>
        </w:rPr>
        <w:t>Bijlage 1: handleiding voor het invullen van het aanmeldformulier</w:t>
      </w:r>
    </w:p>
    <w:p w14:paraId="70544811" w14:textId="77777777" w:rsidR="00967DDD" w:rsidRDefault="00967DDD">
      <w:pPr>
        <w:pBdr>
          <w:top w:val="nil"/>
          <w:left w:val="nil"/>
          <w:bottom w:val="nil"/>
          <w:right w:val="nil"/>
          <w:between w:val="nil"/>
        </w:pBdr>
        <w:spacing w:line="276" w:lineRule="auto"/>
        <w:rPr>
          <w:color w:val="000000"/>
          <w:sz w:val="22"/>
          <w:szCs w:val="22"/>
        </w:rPr>
      </w:pPr>
    </w:p>
    <w:p w14:paraId="70544812" w14:textId="77777777" w:rsidR="00967DDD" w:rsidRDefault="00D87008">
      <w:pPr>
        <w:pBdr>
          <w:top w:val="nil"/>
          <w:left w:val="nil"/>
          <w:bottom w:val="nil"/>
          <w:right w:val="nil"/>
          <w:between w:val="nil"/>
        </w:pBdr>
        <w:spacing w:line="276" w:lineRule="auto"/>
        <w:rPr>
          <w:color w:val="000000"/>
          <w:sz w:val="22"/>
          <w:szCs w:val="22"/>
        </w:rPr>
      </w:pPr>
      <w:r>
        <w:rPr>
          <w:color w:val="000000"/>
          <w:sz w:val="22"/>
          <w:szCs w:val="22"/>
        </w:rPr>
        <w:t xml:space="preserve">NB: Alle vragen moeten volledig worden ingevuld. Ook als sprake is van een her-aanvraag. </w:t>
      </w:r>
    </w:p>
    <w:p w14:paraId="70544813" w14:textId="77777777" w:rsidR="00967DDD" w:rsidRDefault="00D87008">
      <w:pPr>
        <w:spacing w:line="240" w:lineRule="auto"/>
        <w:rPr>
          <w:sz w:val="22"/>
          <w:szCs w:val="22"/>
        </w:rPr>
      </w:pPr>
      <w:r>
        <w:br w:type="page"/>
      </w:r>
    </w:p>
    <w:p w14:paraId="70544814" w14:textId="77777777" w:rsidR="00967DDD" w:rsidRDefault="00D87008">
      <w:pPr>
        <w:pBdr>
          <w:top w:val="nil"/>
          <w:left w:val="nil"/>
          <w:bottom w:val="nil"/>
          <w:right w:val="nil"/>
          <w:between w:val="nil"/>
        </w:pBdr>
        <w:tabs>
          <w:tab w:val="left" w:pos="284"/>
          <w:tab w:val="left" w:pos="567"/>
        </w:tabs>
        <w:spacing w:line="340" w:lineRule="auto"/>
        <w:rPr>
          <w:b/>
          <w:color w:val="219382"/>
          <w:sz w:val="22"/>
          <w:szCs w:val="22"/>
        </w:rPr>
      </w:pPr>
      <w:r>
        <w:rPr>
          <w:b/>
          <w:color w:val="219382"/>
          <w:sz w:val="22"/>
          <w:szCs w:val="22"/>
        </w:rPr>
        <w:lastRenderedPageBreak/>
        <w:t>Algemene gegevens</w:t>
      </w:r>
    </w:p>
    <w:p w14:paraId="70544815" w14:textId="77777777" w:rsidR="00967DDD" w:rsidRDefault="00967DDD">
      <w:pPr>
        <w:pBdr>
          <w:top w:val="nil"/>
          <w:left w:val="nil"/>
          <w:bottom w:val="nil"/>
          <w:right w:val="nil"/>
          <w:between w:val="nil"/>
        </w:pBdr>
        <w:tabs>
          <w:tab w:val="left" w:pos="284"/>
          <w:tab w:val="left" w:pos="567"/>
        </w:tabs>
        <w:spacing w:line="340" w:lineRule="auto"/>
        <w:rPr>
          <w:b/>
          <w:color w:val="219382"/>
          <w:sz w:val="22"/>
          <w:szCs w:val="22"/>
        </w:rPr>
      </w:pPr>
    </w:p>
    <w:p w14:paraId="70544816"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Vul hieronder de gegevens van de cliënt en de zorgaanbieder in.</w:t>
      </w:r>
    </w:p>
    <w:p w14:paraId="70544817"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tbl>
      <w:tblPr>
        <w:tblStyle w:val="af3"/>
        <w:tblW w:w="9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6058"/>
      </w:tblGrid>
      <w:tr w:rsidR="00967DDD" w14:paraId="7054481A" w14:textId="77777777">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18"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Cliënt</w:t>
            </w:r>
          </w:p>
        </w:tc>
        <w:tc>
          <w:tcPr>
            <w:tcW w:w="6058" w:type="dxa"/>
            <w:shd w:val="clear" w:color="auto" w:fill="CCF4EE"/>
          </w:tcPr>
          <w:p w14:paraId="70544819" w14:textId="5CF92E7A" w:rsidR="00967DDD" w:rsidRDefault="00967DDD">
            <w:pPr>
              <w:tabs>
                <w:tab w:val="left" w:pos="284"/>
                <w:tab w:val="left" w:pos="567"/>
              </w:tabs>
              <w:cnfStyle w:val="100000000000" w:firstRow="1" w:lastRow="0" w:firstColumn="0" w:lastColumn="0" w:oddVBand="0" w:evenVBand="0" w:oddHBand="0" w:evenHBand="0" w:firstRowFirstColumn="0" w:firstRowLastColumn="0" w:lastRowFirstColumn="0" w:lastRowLastColumn="0"/>
              <w:rPr>
                <w:color w:val="000000"/>
                <w:sz w:val="22"/>
                <w:szCs w:val="22"/>
              </w:rPr>
            </w:pPr>
          </w:p>
        </w:tc>
      </w:tr>
      <w:tr w:rsidR="00967DDD" w14:paraId="7054481D" w14:textId="77777777">
        <w:trPr>
          <w:trHeight w:val="382"/>
        </w:trPr>
        <w:tc>
          <w:tcPr>
            <w:cnfStyle w:val="001000000000" w:firstRow="0" w:lastRow="0" w:firstColumn="1" w:lastColumn="0" w:oddVBand="0" w:evenVBand="0" w:oddHBand="0" w:evenHBand="0" w:firstRowFirstColumn="0" w:firstRowLastColumn="0" w:lastRowFirstColumn="0" w:lastRowLastColumn="0"/>
            <w:tcW w:w="2977" w:type="dxa"/>
          </w:tcPr>
          <w:p w14:paraId="7054481B"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Indicatie cliënt</w:t>
            </w:r>
          </w:p>
        </w:tc>
        <w:tc>
          <w:tcPr>
            <w:tcW w:w="6058" w:type="dxa"/>
            <w:shd w:val="clear" w:color="auto" w:fill="CCF4EE"/>
          </w:tcPr>
          <w:p w14:paraId="7054481C" w14:textId="5E78E27F" w:rsidR="00967DDD" w:rsidRDefault="00967DDD">
            <w:pPr>
              <w:tabs>
                <w:tab w:val="left" w:pos="284"/>
                <w:tab w:val="left" w:pos="567"/>
              </w:tabs>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820"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1E"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Zorgaanbieder</w:t>
            </w:r>
          </w:p>
        </w:tc>
        <w:tc>
          <w:tcPr>
            <w:tcW w:w="6058" w:type="dxa"/>
            <w:shd w:val="clear" w:color="auto" w:fill="CCF4EE"/>
          </w:tcPr>
          <w:p w14:paraId="7054481F" w14:textId="5E961CB8"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823"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21"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proofErr w:type="gramStart"/>
            <w:r>
              <w:rPr>
                <w:b w:val="0"/>
                <w:color w:val="000000"/>
                <w:sz w:val="22"/>
                <w:szCs w:val="22"/>
              </w:rPr>
              <w:t>AGB code</w:t>
            </w:r>
            <w:proofErr w:type="gramEnd"/>
          </w:p>
        </w:tc>
        <w:tc>
          <w:tcPr>
            <w:tcW w:w="6058" w:type="dxa"/>
            <w:shd w:val="clear" w:color="auto" w:fill="CCF4EE"/>
          </w:tcPr>
          <w:p w14:paraId="70544822" w14:textId="3FD89EFA"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826" w14:textId="77777777">
        <w:trPr>
          <w:trHeight w:val="791"/>
        </w:trPr>
        <w:tc>
          <w:tcPr>
            <w:cnfStyle w:val="001000000000" w:firstRow="0" w:lastRow="0" w:firstColumn="1" w:lastColumn="0" w:oddVBand="0" w:evenVBand="0" w:oddHBand="0" w:evenHBand="0" w:firstRowFirstColumn="0" w:firstRowLastColumn="0" w:lastRowFirstColumn="0" w:lastRowLastColumn="0"/>
            <w:tcW w:w="2977" w:type="dxa"/>
          </w:tcPr>
          <w:p w14:paraId="70544824"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Aanvraag somatisch of gedragsmatig?</w:t>
            </w:r>
          </w:p>
        </w:tc>
        <w:tc>
          <w:tcPr>
            <w:tcW w:w="6058" w:type="dxa"/>
            <w:shd w:val="clear" w:color="auto" w:fill="CCF4EE"/>
          </w:tcPr>
          <w:p w14:paraId="70544825" w14:textId="7457B861"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828" w14:textId="77777777">
        <w:trPr>
          <w:trHeight w:val="382"/>
        </w:trPr>
        <w:tc>
          <w:tcPr>
            <w:cnfStyle w:val="001000000000" w:firstRow="0" w:lastRow="0" w:firstColumn="1" w:lastColumn="0" w:oddVBand="0" w:evenVBand="0" w:oddHBand="0" w:evenHBand="0" w:firstRowFirstColumn="0" w:firstRowLastColumn="0" w:lastRowFirstColumn="0" w:lastRowLastColumn="0"/>
            <w:tcW w:w="9035" w:type="dxa"/>
            <w:gridSpan w:val="2"/>
          </w:tcPr>
          <w:p w14:paraId="70544827"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Manager zorgaanbieder:</w:t>
            </w:r>
          </w:p>
        </w:tc>
      </w:tr>
      <w:tr w:rsidR="00967DDD" w14:paraId="7054482B"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29"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Naam</w:t>
            </w:r>
          </w:p>
        </w:tc>
        <w:tc>
          <w:tcPr>
            <w:tcW w:w="6058" w:type="dxa"/>
            <w:shd w:val="clear" w:color="auto" w:fill="CCF4EE"/>
          </w:tcPr>
          <w:p w14:paraId="7054482A" w14:textId="2220089D" w:rsidR="00967DDD" w:rsidRDefault="00FC61C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manager</w:t>
            </w:r>
            <w:proofErr w:type="gramEnd"/>
          </w:p>
        </w:tc>
      </w:tr>
      <w:tr w:rsidR="00967DDD" w14:paraId="7054482E"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2C"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Telefoonnum</w:t>
            </w:r>
            <w:r>
              <w:rPr>
                <w:b w:val="0"/>
                <w:color w:val="000000"/>
                <w:sz w:val="22"/>
                <w:szCs w:val="22"/>
              </w:rPr>
              <w:t>mer</w:t>
            </w:r>
          </w:p>
        </w:tc>
        <w:tc>
          <w:tcPr>
            <w:tcW w:w="6058" w:type="dxa"/>
            <w:shd w:val="clear" w:color="auto" w:fill="CCF4EE"/>
          </w:tcPr>
          <w:p w14:paraId="7054482D" w14:textId="6DF8401F"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831"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2F"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Mailadres</w:t>
            </w:r>
          </w:p>
        </w:tc>
        <w:tc>
          <w:tcPr>
            <w:tcW w:w="6058" w:type="dxa"/>
            <w:shd w:val="clear" w:color="auto" w:fill="CCF4EE"/>
          </w:tcPr>
          <w:p w14:paraId="70544830" w14:textId="67C0E96F"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833" w14:textId="77777777">
        <w:trPr>
          <w:trHeight w:val="395"/>
        </w:trPr>
        <w:tc>
          <w:tcPr>
            <w:cnfStyle w:val="001000000000" w:firstRow="0" w:lastRow="0" w:firstColumn="1" w:lastColumn="0" w:oddVBand="0" w:evenVBand="0" w:oddHBand="0" w:evenHBand="0" w:firstRowFirstColumn="0" w:firstRowLastColumn="0" w:lastRowFirstColumn="0" w:lastRowLastColumn="0"/>
            <w:tcW w:w="9035" w:type="dxa"/>
            <w:gridSpan w:val="2"/>
          </w:tcPr>
          <w:p w14:paraId="70544832"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Zorginhoudelijk deskundige/ behandelaar:</w:t>
            </w:r>
          </w:p>
        </w:tc>
      </w:tr>
      <w:tr w:rsidR="00967DDD" w14:paraId="70544836" w14:textId="77777777">
        <w:trPr>
          <w:trHeight w:val="382"/>
        </w:trPr>
        <w:tc>
          <w:tcPr>
            <w:cnfStyle w:val="001000000000" w:firstRow="0" w:lastRow="0" w:firstColumn="1" w:lastColumn="0" w:oddVBand="0" w:evenVBand="0" w:oddHBand="0" w:evenHBand="0" w:firstRowFirstColumn="0" w:firstRowLastColumn="0" w:lastRowFirstColumn="0" w:lastRowLastColumn="0"/>
            <w:tcW w:w="2977" w:type="dxa"/>
          </w:tcPr>
          <w:p w14:paraId="70544834"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Naam </w:t>
            </w:r>
          </w:p>
        </w:tc>
        <w:tc>
          <w:tcPr>
            <w:tcW w:w="6058" w:type="dxa"/>
            <w:shd w:val="clear" w:color="auto" w:fill="CCF4EE"/>
          </w:tcPr>
          <w:p w14:paraId="70544835" w14:textId="04B7FD85" w:rsidR="00967DDD" w:rsidRDefault="00FC61C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sz w:val="22"/>
                <w:szCs w:val="22"/>
              </w:rPr>
              <w:t>psycholoog</w:t>
            </w:r>
            <w:proofErr w:type="gramEnd"/>
          </w:p>
        </w:tc>
      </w:tr>
      <w:tr w:rsidR="00967DDD" w14:paraId="70544839"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37"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Telefoonnummer</w:t>
            </w:r>
          </w:p>
        </w:tc>
        <w:tc>
          <w:tcPr>
            <w:tcW w:w="6058" w:type="dxa"/>
            <w:shd w:val="clear" w:color="auto" w:fill="CCF4EE"/>
          </w:tcPr>
          <w:p w14:paraId="70544838" w14:textId="21857EBB"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83C"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3A"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Mailadres</w:t>
            </w:r>
          </w:p>
        </w:tc>
        <w:tc>
          <w:tcPr>
            <w:tcW w:w="6058" w:type="dxa"/>
            <w:shd w:val="clear" w:color="auto" w:fill="CCF4EE"/>
          </w:tcPr>
          <w:p w14:paraId="7054483B" w14:textId="195B943E"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83E" w14:textId="77777777">
        <w:trPr>
          <w:trHeight w:val="395"/>
        </w:trPr>
        <w:tc>
          <w:tcPr>
            <w:cnfStyle w:val="001000000000" w:firstRow="0" w:lastRow="0" w:firstColumn="1" w:lastColumn="0" w:oddVBand="0" w:evenVBand="0" w:oddHBand="0" w:evenHBand="0" w:firstRowFirstColumn="0" w:firstRowLastColumn="0" w:lastRowFirstColumn="0" w:lastRowLastColumn="0"/>
            <w:tcW w:w="9035" w:type="dxa"/>
            <w:gridSpan w:val="2"/>
          </w:tcPr>
          <w:p w14:paraId="7054483D"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Contactpersoon zorgaanbieder:</w:t>
            </w:r>
          </w:p>
        </w:tc>
      </w:tr>
      <w:tr w:rsidR="00967DDD" w14:paraId="70544841" w14:textId="77777777">
        <w:trPr>
          <w:trHeight w:val="382"/>
        </w:trPr>
        <w:tc>
          <w:tcPr>
            <w:cnfStyle w:val="001000000000" w:firstRow="0" w:lastRow="0" w:firstColumn="1" w:lastColumn="0" w:oddVBand="0" w:evenVBand="0" w:oddHBand="0" w:evenHBand="0" w:firstRowFirstColumn="0" w:firstRowLastColumn="0" w:lastRowFirstColumn="0" w:lastRowLastColumn="0"/>
            <w:tcW w:w="2977" w:type="dxa"/>
          </w:tcPr>
          <w:p w14:paraId="7054483F"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Naam</w:t>
            </w:r>
          </w:p>
        </w:tc>
        <w:tc>
          <w:tcPr>
            <w:tcW w:w="6058" w:type="dxa"/>
            <w:shd w:val="clear" w:color="auto" w:fill="CCF4EE"/>
          </w:tcPr>
          <w:p w14:paraId="70544840" w14:textId="77CA0C45" w:rsidR="00967DDD" w:rsidRDefault="00FC61CD">
            <w:pPr>
              <w:tabs>
                <w:tab w:val="left" w:pos="284"/>
                <w:tab w:val="left" w:pos="567"/>
              </w:tabs>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verpleegkundige</w:t>
            </w:r>
            <w:proofErr w:type="gramEnd"/>
          </w:p>
        </w:tc>
      </w:tr>
      <w:tr w:rsidR="00967DDD" w14:paraId="70544844"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42"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Telefoonnummer</w:t>
            </w:r>
          </w:p>
        </w:tc>
        <w:tc>
          <w:tcPr>
            <w:tcW w:w="6058" w:type="dxa"/>
            <w:shd w:val="clear" w:color="auto" w:fill="CCF4EE"/>
          </w:tcPr>
          <w:p w14:paraId="70544843" w14:textId="288A18EC" w:rsidR="00967DDD" w:rsidRDefault="00967DDD">
            <w:pPr>
              <w:tabs>
                <w:tab w:val="left" w:pos="284"/>
                <w:tab w:val="left" w:pos="567"/>
              </w:tabs>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847"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70544845"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Mailadres</w:t>
            </w:r>
          </w:p>
        </w:tc>
        <w:tc>
          <w:tcPr>
            <w:tcW w:w="6058" w:type="dxa"/>
            <w:shd w:val="clear" w:color="auto" w:fill="CCF4EE"/>
          </w:tcPr>
          <w:p w14:paraId="70544846" w14:textId="54EAD905" w:rsidR="00967DDD" w:rsidRDefault="00967DDD">
            <w:pPr>
              <w:tabs>
                <w:tab w:val="left" w:pos="284"/>
                <w:tab w:val="left" w:pos="567"/>
              </w:tabs>
              <w:cnfStyle w:val="000000000000" w:firstRow="0" w:lastRow="0" w:firstColumn="0" w:lastColumn="0" w:oddVBand="0" w:evenVBand="0" w:oddHBand="0" w:evenHBand="0" w:firstRowFirstColumn="0" w:firstRowLastColumn="0" w:lastRowFirstColumn="0" w:lastRowLastColumn="0"/>
              <w:rPr>
                <w:color w:val="000000"/>
                <w:sz w:val="22"/>
                <w:szCs w:val="22"/>
              </w:rPr>
            </w:pPr>
          </w:p>
        </w:tc>
      </w:tr>
    </w:tbl>
    <w:p w14:paraId="70544848"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849" w14:textId="77777777" w:rsidR="00967DDD" w:rsidRDefault="00D87008">
      <w:pPr>
        <w:spacing w:line="240" w:lineRule="auto"/>
        <w:rPr>
          <w:sz w:val="22"/>
          <w:szCs w:val="22"/>
        </w:rPr>
      </w:pPr>
      <w:r>
        <w:br w:type="page"/>
      </w:r>
    </w:p>
    <w:p w14:paraId="7054484A" w14:textId="77777777" w:rsidR="00967DDD" w:rsidRDefault="00D87008">
      <w:pPr>
        <w:pBdr>
          <w:top w:val="nil"/>
          <w:left w:val="nil"/>
          <w:bottom w:val="nil"/>
          <w:right w:val="nil"/>
          <w:between w:val="nil"/>
        </w:pBdr>
        <w:tabs>
          <w:tab w:val="left" w:pos="284"/>
          <w:tab w:val="left" w:pos="567"/>
        </w:tabs>
        <w:spacing w:line="340" w:lineRule="auto"/>
        <w:rPr>
          <w:b/>
          <w:color w:val="219382"/>
          <w:sz w:val="22"/>
          <w:szCs w:val="22"/>
        </w:rPr>
      </w:pPr>
      <w:r>
        <w:rPr>
          <w:b/>
          <w:color w:val="219382"/>
          <w:sz w:val="22"/>
          <w:szCs w:val="22"/>
        </w:rPr>
        <w:lastRenderedPageBreak/>
        <w:t>Vragenlijst</w:t>
      </w:r>
    </w:p>
    <w:p w14:paraId="7054484B" w14:textId="77777777" w:rsidR="00967DDD" w:rsidRDefault="00967DDD">
      <w:pPr>
        <w:pBdr>
          <w:top w:val="nil"/>
          <w:left w:val="nil"/>
          <w:bottom w:val="nil"/>
          <w:right w:val="nil"/>
          <w:between w:val="nil"/>
        </w:pBdr>
        <w:tabs>
          <w:tab w:val="left" w:pos="284"/>
          <w:tab w:val="left" w:pos="567"/>
        </w:tabs>
        <w:spacing w:line="340" w:lineRule="auto"/>
        <w:rPr>
          <w:b/>
          <w:color w:val="219382"/>
          <w:sz w:val="22"/>
          <w:szCs w:val="22"/>
        </w:rPr>
      </w:pPr>
    </w:p>
    <w:p w14:paraId="7054484C"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 xml:space="preserve">Raadpleeg voor een toelichting op de vragen uit de vragenlijst de handleiding in de bijlage </w:t>
      </w:r>
      <w:r>
        <w:rPr>
          <w:color w:val="000000"/>
          <w:sz w:val="22"/>
          <w:szCs w:val="22"/>
        </w:rPr>
        <w:br/>
        <w:t>(pagina 6).</w:t>
      </w:r>
    </w:p>
    <w:p w14:paraId="7054484D"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84E"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tbl>
      <w:tblPr>
        <w:tblStyle w:val="af4"/>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5"/>
        <w:gridCol w:w="6081"/>
      </w:tblGrid>
      <w:tr w:rsidR="00967DDD" w14:paraId="70544851"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054484F" w14:textId="77777777" w:rsidR="00967DDD" w:rsidRDefault="00D87008">
            <w:pPr>
              <w:pBdr>
                <w:top w:val="nil"/>
                <w:left w:val="nil"/>
                <w:bottom w:val="nil"/>
                <w:right w:val="nil"/>
                <w:between w:val="nil"/>
              </w:pBdr>
              <w:tabs>
                <w:tab w:val="left" w:pos="284"/>
                <w:tab w:val="left" w:pos="567"/>
              </w:tabs>
              <w:spacing w:line="240" w:lineRule="auto"/>
              <w:rPr>
                <w:b w:val="0"/>
                <w:color w:val="000000"/>
                <w:sz w:val="22"/>
                <w:szCs w:val="22"/>
              </w:rPr>
            </w:pPr>
            <w:r>
              <w:rPr>
                <w:color w:val="000000"/>
                <w:sz w:val="22"/>
                <w:szCs w:val="22"/>
              </w:rPr>
              <w:t>Inzicht in de huidige situatie en zorgvraag van de cliënt</w:t>
            </w:r>
          </w:p>
          <w:p w14:paraId="70544850" w14:textId="77777777" w:rsidR="00967DDD" w:rsidRDefault="00967DDD">
            <w:pPr>
              <w:pBdr>
                <w:top w:val="nil"/>
                <w:left w:val="nil"/>
                <w:bottom w:val="nil"/>
                <w:right w:val="nil"/>
                <w:between w:val="nil"/>
              </w:pBdr>
              <w:tabs>
                <w:tab w:val="left" w:pos="284"/>
                <w:tab w:val="left" w:pos="567"/>
              </w:tabs>
              <w:spacing w:line="240" w:lineRule="auto"/>
              <w:jc w:val="center"/>
              <w:rPr>
                <w:color w:val="000000"/>
                <w:sz w:val="22"/>
                <w:szCs w:val="22"/>
              </w:rPr>
            </w:pPr>
          </w:p>
        </w:tc>
      </w:tr>
      <w:tr w:rsidR="00967DDD" w14:paraId="70544858" w14:textId="77777777">
        <w:trPr>
          <w:trHeight w:val="2795"/>
        </w:trPr>
        <w:tc>
          <w:tcPr>
            <w:cnfStyle w:val="001000000000" w:firstRow="0" w:lastRow="0" w:firstColumn="1" w:lastColumn="0" w:oddVBand="0" w:evenVBand="0" w:oddHBand="0" w:evenHBand="0" w:firstRowFirstColumn="0" w:firstRowLastColumn="0" w:lastRowFirstColumn="0" w:lastRowLastColumn="0"/>
            <w:tcW w:w="2975" w:type="dxa"/>
          </w:tcPr>
          <w:p w14:paraId="70544852"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Beschrijf in het kort wie de cliënt is? (Beeldvorming)</w:t>
            </w:r>
          </w:p>
          <w:p w14:paraId="70544853"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854" w14:textId="77777777" w:rsidR="00967DDD" w:rsidRDefault="00967DDD">
            <w:pPr>
              <w:pBdr>
                <w:top w:val="nil"/>
                <w:left w:val="nil"/>
                <w:bottom w:val="nil"/>
                <w:right w:val="nil"/>
                <w:between w:val="nil"/>
              </w:pBdr>
              <w:tabs>
                <w:tab w:val="left" w:pos="284"/>
                <w:tab w:val="left" w:pos="567"/>
                <w:tab w:val="left" w:pos="366"/>
              </w:tabs>
              <w:spacing w:line="240" w:lineRule="auto"/>
              <w:ind w:left="366" w:hanging="366"/>
              <w:rPr>
                <w:color w:val="000000"/>
                <w:sz w:val="22"/>
                <w:szCs w:val="22"/>
              </w:rPr>
            </w:pPr>
          </w:p>
        </w:tc>
        <w:tc>
          <w:tcPr>
            <w:tcW w:w="6081" w:type="dxa"/>
            <w:shd w:val="clear" w:color="auto" w:fill="CCF4EE"/>
          </w:tcPr>
          <w:p w14:paraId="70544855"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Geboren in Laag-Zuthem, gezin van twee broers welke in de oorlog zijn overleden. </w:t>
            </w:r>
          </w:p>
          <w:p w14:paraId="70544856"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Gescheiden (6 kinderen en ook kleinkinderen), bekend met psychiatrische problematiek.</w:t>
            </w:r>
          </w:p>
          <w:p w14:paraId="70544857"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Juni 2020 bij Driezorg, kwam uit een thuissituatie met thuiszorg.</w:t>
            </w:r>
          </w:p>
        </w:tc>
      </w:tr>
      <w:tr w:rsidR="00967DDD" w14:paraId="70544868" w14:textId="77777777">
        <w:trPr>
          <w:trHeight w:val="2613"/>
        </w:trPr>
        <w:tc>
          <w:tcPr>
            <w:cnfStyle w:val="001000000000" w:firstRow="0" w:lastRow="0" w:firstColumn="1" w:lastColumn="0" w:oddVBand="0" w:evenVBand="0" w:oddHBand="0" w:evenHBand="0" w:firstRowFirstColumn="0" w:firstRowLastColumn="0" w:lastRowFirstColumn="0" w:lastRowLastColumn="0"/>
            <w:tcW w:w="2975" w:type="dxa"/>
          </w:tcPr>
          <w:p w14:paraId="70544859"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kort de complexiteit die wordt ervaren. Waarom is </w:t>
            </w:r>
            <w:proofErr w:type="spellStart"/>
            <w:r>
              <w:rPr>
                <w:b w:val="0"/>
                <w:color w:val="000000"/>
                <w:sz w:val="22"/>
                <w:szCs w:val="22"/>
              </w:rPr>
              <w:t>meerzorg</w:t>
            </w:r>
            <w:proofErr w:type="spellEnd"/>
            <w:r>
              <w:rPr>
                <w:b w:val="0"/>
                <w:color w:val="000000"/>
                <w:sz w:val="22"/>
                <w:szCs w:val="22"/>
              </w:rPr>
              <w:t xml:space="preserve"> nodig? </w:t>
            </w:r>
          </w:p>
          <w:p w14:paraId="7054485A"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85B" w14:textId="77777777" w:rsidR="00967DDD" w:rsidRDefault="00967DDD">
            <w:pPr>
              <w:tabs>
                <w:tab w:val="left" w:pos="284"/>
                <w:tab w:val="left" w:pos="567"/>
                <w:tab w:val="left" w:pos="795"/>
              </w:tabs>
              <w:spacing w:line="240" w:lineRule="auto"/>
              <w:rPr>
                <w:sz w:val="22"/>
                <w:szCs w:val="22"/>
              </w:rPr>
            </w:pPr>
          </w:p>
        </w:tc>
        <w:tc>
          <w:tcPr>
            <w:tcW w:w="6081" w:type="dxa"/>
            <w:shd w:val="clear" w:color="auto" w:fill="CCF4EE"/>
          </w:tcPr>
          <w:p w14:paraId="7054485C"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ADL/ HDL: </w:t>
            </w:r>
            <w:proofErr w:type="spellStart"/>
            <w:r>
              <w:rPr>
                <w:sz w:val="20"/>
                <w:szCs w:val="20"/>
              </w:rPr>
              <w:t>Mw</w:t>
            </w:r>
            <w:proofErr w:type="spellEnd"/>
            <w:r>
              <w:rPr>
                <w:sz w:val="20"/>
                <w:szCs w:val="20"/>
              </w:rPr>
              <w:t xml:space="preserve"> </w:t>
            </w:r>
            <w:proofErr w:type="gramStart"/>
            <w:r>
              <w:rPr>
                <w:sz w:val="20"/>
                <w:szCs w:val="20"/>
              </w:rPr>
              <w:t>heeft  volledige</w:t>
            </w:r>
            <w:proofErr w:type="gramEnd"/>
            <w:r>
              <w:rPr>
                <w:sz w:val="20"/>
                <w:szCs w:val="20"/>
              </w:rPr>
              <w:t xml:space="preserve"> hulp en ondersteuning nodig bij haar persoonlijke verzorging en bij haar toiletgang. 24.00 uur per dag.</w:t>
            </w:r>
          </w:p>
          <w:p w14:paraId="7054485D" w14:textId="77777777" w:rsidR="00967DDD" w:rsidRDefault="00967DDD">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7054485E"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proofErr w:type="gramStart"/>
            <w:r>
              <w:rPr>
                <w:sz w:val="20"/>
                <w:szCs w:val="20"/>
              </w:rPr>
              <w:t>Mobiliteit:Transfer</w:t>
            </w:r>
            <w:proofErr w:type="spellEnd"/>
            <w:proofErr w:type="gramEnd"/>
            <w:r>
              <w:rPr>
                <w:sz w:val="20"/>
                <w:szCs w:val="20"/>
              </w:rPr>
              <w:t xml:space="preserve"> gebeurt met een passieve tillift. </w:t>
            </w:r>
            <w:proofErr w:type="spellStart"/>
            <w:r>
              <w:rPr>
                <w:sz w:val="20"/>
                <w:szCs w:val="20"/>
              </w:rPr>
              <w:t>Mw</w:t>
            </w:r>
            <w:proofErr w:type="spellEnd"/>
            <w:r>
              <w:rPr>
                <w:sz w:val="20"/>
                <w:szCs w:val="20"/>
              </w:rPr>
              <w:t xml:space="preserve"> zit de gehele dag in een aangepaste rolstoel met beensteunen. </w:t>
            </w:r>
            <w:proofErr w:type="spellStart"/>
            <w:r>
              <w:rPr>
                <w:sz w:val="20"/>
                <w:szCs w:val="20"/>
              </w:rPr>
              <w:t>Mw</w:t>
            </w:r>
            <w:proofErr w:type="spellEnd"/>
            <w:r>
              <w:rPr>
                <w:sz w:val="20"/>
                <w:szCs w:val="20"/>
              </w:rPr>
              <w:t xml:space="preserve"> is uitbehandeld bij de </w:t>
            </w:r>
            <w:proofErr w:type="spellStart"/>
            <w:proofErr w:type="gramStart"/>
            <w:r>
              <w:rPr>
                <w:sz w:val="20"/>
                <w:szCs w:val="20"/>
              </w:rPr>
              <w:t>fysiotherapeut.Fysiotherapeut</w:t>
            </w:r>
            <w:proofErr w:type="spellEnd"/>
            <w:proofErr w:type="gramEnd"/>
            <w:r>
              <w:rPr>
                <w:sz w:val="20"/>
                <w:szCs w:val="20"/>
              </w:rPr>
              <w:t xml:space="preserve"> kijkt op dit moment mee met de inzet van de spierontspanner. Ergo therapeut is nauw betrokken bij </w:t>
            </w:r>
            <w:proofErr w:type="spellStart"/>
            <w:r>
              <w:rPr>
                <w:sz w:val="20"/>
                <w:szCs w:val="20"/>
              </w:rPr>
              <w:t>mw</w:t>
            </w:r>
            <w:proofErr w:type="spellEnd"/>
            <w:r>
              <w:rPr>
                <w:sz w:val="20"/>
                <w:szCs w:val="20"/>
              </w:rPr>
              <w:t xml:space="preserve">, gezien haar houding, balans en voorzieningen. </w:t>
            </w:r>
          </w:p>
          <w:p w14:paraId="7054485F" w14:textId="77777777" w:rsidR="00967DDD" w:rsidRDefault="00967DDD">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70544860"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Maatschappelijk: 3 van 6 kinderen komen op bezoek waarvan 1 veelvuldig komt. Pastoraal medewerker is betrokken bij mw. </w:t>
            </w:r>
            <w:proofErr w:type="spellStart"/>
            <w:r>
              <w:rPr>
                <w:sz w:val="20"/>
                <w:szCs w:val="20"/>
              </w:rPr>
              <w:t>Mw</w:t>
            </w:r>
            <w:proofErr w:type="spellEnd"/>
            <w:r>
              <w:rPr>
                <w:sz w:val="20"/>
                <w:szCs w:val="20"/>
              </w:rPr>
              <w:t xml:space="preserve"> bieden wij aan naar de huiskamer te brengen, maar weiger dit, het heeft een negatieve invloed op </w:t>
            </w:r>
            <w:proofErr w:type="spellStart"/>
            <w:r>
              <w:rPr>
                <w:sz w:val="20"/>
                <w:szCs w:val="20"/>
              </w:rPr>
              <w:t>mw</w:t>
            </w:r>
            <w:proofErr w:type="spellEnd"/>
            <w:r>
              <w:rPr>
                <w:sz w:val="20"/>
                <w:szCs w:val="20"/>
              </w:rPr>
              <w:t xml:space="preserve"> doordat </w:t>
            </w:r>
            <w:proofErr w:type="spellStart"/>
            <w:r>
              <w:rPr>
                <w:sz w:val="20"/>
                <w:szCs w:val="20"/>
              </w:rPr>
              <w:t>mw</w:t>
            </w:r>
            <w:proofErr w:type="spellEnd"/>
            <w:r>
              <w:rPr>
                <w:sz w:val="20"/>
                <w:szCs w:val="20"/>
              </w:rPr>
              <w:t xml:space="preserve"> geen meerdere personen om zich heen wenst. </w:t>
            </w:r>
            <w:proofErr w:type="gramStart"/>
            <w:r>
              <w:rPr>
                <w:sz w:val="20"/>
                <w:szCs w:val="20"/>
              </w:rPr>
              <w:t>Teveel</w:t>
            </w:r>
            <w:proofErr w:type="gramEnd"/>
            <w:r>
              <w:rPr>
                <w:sz w:val="20"/>
                <w:szCs w:val="20"/>
              </w:rPr>
              <w:t xml:space="preserve"> dynamiek/ </w:t>
            </w:r>
            <w:proofErr w:type="gramStart"/>
            <w:r>
              <w:rPr>
                <w:sz w:val="20"/>
                <w:szCs w:val="20"/>
              </w:rPr>
              <w:t>prikkels  van</w:t>
            </w:r>
            <w:proofErr w:type="gramEnd"/>
            <w:r>
              <w:rPr>
                <w:sz w:val="20"/>
                <w:szCs w:val="20"/>
              </w:rPr>
              <w:t xml:space="preserve"> andere bewoners.</w:t>
            </w:r>
          </w:p>
          <w:p w14:paraId="70544861" w14:textId="77777777" w:rsidR="00967DDD" w:rsidRDefault="00967DDD">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70544862"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Psyche</w:t>
            </w:r>
            <w:proofErr w:type="spellEnd"/>
            <w:r>
              <w:rPr>
                <w:sz w:val="20"/>
                <w:szCs w:val="20"/>
              </w:rPr>
              <w:t xml:space="preserve">: Vaak paniek/ angst </w:t>
            </w:r>
            <w:proofErr w:type="spellStart"/>
            <w:proofErr w:type="gramStart"/>
            <w:r>
              <w:rPr>
                <w:sz w:val="20"/>
                <w:szCs w:val="20"/>
              </w:rPr>
              <w:t>en,dwangmatig</w:t>
            </w:r>
            <w:proofErr w:type="spellEnd"/>
            <w:r>
              <w:rPr>
                <w:sz w:val="20"/>
                <w:szCs w:val="20"/>
              </w:rPr>
              <w:t>,  behoefte</w:t>
            </w:r>
            <w:proofErr w:type="gramEnd"/>
            <w:r>
              <w:rPr>
                <w:sz w:val="20"/>
                <w:szCs w:val="20"/>
              </w:rPr>
              <w:t xml:space="preserve"> aan aandacht/ mensen om zich heen bij vlagen. Moeilijk voorspelbaar in haar gedrag. Eén op één contact biedt haar rust voor het moment dat de zorgverlener bij mw.  </w:t>
            </w:r>
            <w:proofErr w:type="gramStart"/>
            <w:r>
              <w:rPr>
                <w:sz w:val="20"/>
                <w:szCs w:val="20"/>
              </w:rPr>
              <w:t>is</w:t>
            </w:r>
            <w:proofErr w:type="gramEnd"/>
            <w:r>
              <w:rPr>
                <w:sz w:val="20"/>
                <w:szCs w:val="20"/>
              </w:rPr>
              <w:t xml:space="preserve">.  </w:t>
            </w:r>
          </w:p>
          <w:p w14:paraId="70544863"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Psycholoog: nog niet alles duidelijk in beeld maar wel het volgende: geen psychose tekenen.</w:t>
            </w:r>
          </w:p>
          <w:p w14:paraId="70544864"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Persoonlijkheidsstoornis lijkt aan de hand gezien hetero-anamnese. Voorop staat veiligheid en als ze zich onveilig voelt dan zoekt ze hulp (bellen). Wisselend beeld: vraag is waarom het soms goed gaat op momenten. GAF: 50.</w:t>
            </w:r>
          </w:p>
          <w:p w14:paraId="70544865"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Hanteren van </w:t>
            </w:r>
            <w:proofErr w:type="spellStart"/>
            <w:r>
              <w:rPr>
                <w:sz w:val="20"/>
                <w:szCs w:val="20"/>
              </w:rPr>
              <w:t>omgangs</w:t>
            </w:r>
            <w:proofErr w:type="spellEnd"/>
            <w:r>
              <w:rPr>
                <w:sz w:val="20"/>
                <w:szCs w:val="20"/>
              </w:rPr>
              <w:t xml:space="preserve"> advieslijnen die door de psycholoog is opgesteld en regelmatig worden bijgesteld.</w:t>
            </w:r>
          </w:p>
          <w:p w14:paraId="70544866" w14:textId="77777777" w:rsidR="00967DDD" w:rsidRDefault="00967DDD">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3"/>
                <w:szCs w:val="23"/>
                <w:highlight w:val="white"/>
              </w:rPr>
            </w:pPr>
          </w:p>
          <w:p w14:paraId="70544867"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0"/>
                <w:szCs w:val="20"/>
              </w:rPr>
              <w:lastRenderedPageBreak/>
              <w:t>Mw. is psychisch belast waardoor zij een andere hulpvraag stelt dan die binnen de vv7 valt.</w:t>
            </w:r>
          </w:p>
        </w:tc>
      </w:tr>
    </w:tbl>
    <w:p w14:paraId="70544869"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86A" w14:textId="77777777" w:rsidR="00967DDD" w:rsidRDefault="00967DDD">
      <w:pPr>
        <w:spacing w:line="240" w:lineRule="auto"/>
        <w:rPr>
          <w:sz w:val="22"/>
          <w:szCs w:val="22"/>
        </w:rPr>
      </w:pPr>
    </w:p>
    <w:tbl>
      <w:tblPr>
        <w:tblStyle w:val="af5"/>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5"/>
        <w:gridCol w:w="6081"/>
      </w:tblGrid>
      <w:tr w:rsidR="00967DDD" w14:paraId="7054486D"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054486B"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Inzicht in het perspectief en de doelen waaraan wordt gewerkt om tot een passende, gewenste situatie te komen.</w:t>
            </w:r>
          </w:p>
          <w:p w14:paraId="7054486C"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tc>
      </w:tr>
      <w:tr w:rsidR="00967DDD" w14:paraId="70544876" w14:textId="77777777">
        <w:trPr>
          <w:trHeight w:val="4020"/>
        </w:trPr>
        <w:tc>
          <w:tcPr>
            <w:cnfStyle w:val="001000000000" w:firstRow="0" w:lastRow="0" w:firstColumn="1" w:lastColumn="0" w:oddVBand="0" w:evenVBand="0" w:oddHBand="0" w:evenHBand="0" w:firstRowFirstColumn="0" w:firstRowLastColumn="0" w:lastRowFirstColumn="0" w:lastRowLastColumn="0"/>
            <w:tcW w:w="2975" w:type="dxa"/>
          </w:tcPr>
          <w:p w14:paraId="7054486E"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Beschrijf wat de gewenste situatie (perspectief) voor de cliënt is en hoe je dit wilt bereiken.</w:t>
            </w:r>
          </w:p>
          <w:p w14:paraId="7054486F"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(Hoofddoelen SMART beschreven)</w:t>
            </w:r>
          </w:p>
        </w:tc>
        <w:tc>
          <w:tcPr>
            <w:tcW w:w="6081" w:type="dxa"/>
            <w:shd w:val="clear" w:color="auto" w:fill="CCF4EE"/>
          </w:tcPr>
          <w:p w14:paraId="70544870"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Doelen: </w:t>
            </w:r>
          </w:p>
          <w:p w14:paraId="70544871"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1 - De komende 12 maanden wordt mw. gestimuleerd om deel te nemen aan het sociale leven. (Dit kan door wandelingen buiten, deelname huiskamer, kerkactiviteiten.) </w:t>
            </w:r>
          </w:p>
          <w:p w14:paraId="70544872"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2 - Binnen nu en </w:t>
            </w:r>
            <w:proofErr w:type="gramStart"/>
            <w:r>
              <w:rPr>
                <w:sz w:val="20"/>
                <w:szCs w:val="20"/>
              </w:rPr>
              <w:t>een  jaar</w:t>
            </w:r>
            <w:proofErr w:type="gramEnd"/>
            <w:r>
              <w:rPr>
                <w:sz w:val="20"/>
                <w:szCs w:val="20"/>
              </w:rPr>
              <w:t xml:space="preserve"> </w:t>
            </w:r>
            <w:proofErr w:type="gramStart"/>
            <w:r>
              <w:rPr>
                <w:sz w:val="20"/>
                <w:szCs w:val="20"/>
              </w:rPr>
              <w:t>blijft  mw.</w:t>
            </w:r>
            <w:proofErr w:type="gramEnd"/>
            <w:r>
              <w:rPr>
                <w:sz w:val="20"/>
                <w:szCs w:val="20"/>
              </w:rPr>
              <w:t xml:space="preserve"> stabiel in haar roep om aandacht. (</w:t>
            </w:r>
            <w:proofErr w:type="gramStart"/>
            <w:r>
              <w:rPr>
                <w:sz w:val="20"/>
                <w:szCs w:val="20"/>
              </w:rPr>
              <w:t>veelvuldig</w:t>
            </w:r>
            <w:proofErr w:type="gramEnd"/>
            <w:r>
              <w:rPr>
                <w:sz w:val="20"/>
                <w:szCs w:val="20"/>
              </w:rPr>
              <w:t xml:space="preserve"> alarmeren, gillen, claimend gedrag) waardoor haar kwaliteit van leven toeneemt.</w:t>
            </w:r>
          </w:p>
          <w:p w14:paraId="70544873"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3. Op 1 juli 2023 is inzichtelijk welke medicatie aansluit bij het gedrag dat mw. vertoont. </w:t>
            </w:r>
          </w:p>
          <w:p w14:paraId="70544874" w14:textId="77777777" w:rsidR="00967DDD" w:rsidRDefault="00967DDD">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70544875" w14:textId="77777777" w:rsidR="00967DDD" w:rsidRDefault="00967DDD">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highlight w:val="yellow"/>
              </w:rPr>
            </w:pPr>
          </w:p>
        </w:tc>
      </w:tr>
    </w:tbl>
    <w:p w14:paraId="70544877" w14:textId="77777777" w:rsidR="00967DDD" w:rsidRDefault="00967DDD">
      <w:pPr>
        <w:spacing w:line="240" w:lineRule="auto"/>
        <w:rPr>
          <w:sz w:val="22"/>
          <w:szCs w:val="22"/>
        </w:rPr>
      </w:pPr>
    </w:p>
    <w:tbl>
      <w:tblPr>
        <w:tblStyle w:val="af6"/>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5"/>
        <w:gridCol w:w="6081"/>
      </w:tblGrid>
      <w:tr w:rsidR="00967DDD" w14:paraId="7054487A"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0544878"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Inzicht in wat er nodig is om het beoogde perspectief en de </w:t>
            </w:r>
            <w:proofErr w:type="gramStart"/>
            <w:r>
              <w:rPr>
                <w:b w:val="0"/>
                <w:color w:val="000000"/>
                <w:sz w:val="22"/>
                <w:szCs w:val="22"/>
              </w:rPr>
              <w:t>beoogde doelen</w:t>
            </w:r>
            <w:proofErr w:type="gramEnd"/>
            <w:r>
              <w:rPr>
                <w:b w:val="0"/>
                <w:color w:val="000000"/>
                <w:sz w:val="22"/>
                <w:szCs w:val="22"/>
              </w:rPr>
              <w:t xml:space="preserve"> te bereiken.</w:t>
            </w:r>
          </w:p>
          <w:p w14:paraId="70544879" w14:textId="77777777" w:rsidR="00967DDD" w:rsidRDefault="00967DDD">
            <w:pPr>
              <w:pBdr>
                <w:top w:val="nil"/>
                <w:left w:val="nil"/>
                <w:bottom w:val="nil"/>
                <w:right w:val="nil"/>
                <w:between w:val="nil"/>
              </w:pBdr>
              <w:tabs>
                <w:tab w:val="left" w:pos="284"/>
                <w:tab w:val="left" w:pos="567"/>
              </w:tabs>
              <w:spacing w:line="240" w:lineRule="auto"/>
              <w:jc w:val="center"/>
              <w:rPr>
                <w:color w:val="000000"/>
                <w:sz w:val="22"/>
                <w:szCs w:val="22"/>
              </w:rPr>
            </w:pPr>
          </w:p>
        </w:tc>
      </w:tr>
      <w:tr w:rsidR="00967DDD" w14:paraId="7054488C" w14:textId="77777777">
        <w:trPr>
          <w:trHeight w:val="3482"/>
        </w:trPr>
        <w:tc>
          <w:tcPr>
            <w:cnfStyle w:val="001000000000" w:firstRow="0" w:lastRow="0" w:firstColumn="1" w:lastColumn="0" w:oddVBand="0" w:evenVBand="0" w:oddHBand="0" w:evenHBand="0" w:firstRowFirstColumn="0" w:firstRowLastColumn="0" w:lastRowFirstColumn="0" w:lastRowLastColumn="0"/>
            <w:tcW w:w="2975" w:type="dxa"/>
          </w:tcPr>
          <w:p w14:paraId="7054487B"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de benodigde passende zorg- en dienstverlening, </w:t>
            </w:r>
            <w:r>
              <w:rPr>
                <w:b w:val="0"/>
                <w:color w:val="000000"/>
                <w:sz w:val="22"/>
                <w:szCs w:val="22"/>
              </w:rPr>
              <w:br/>
            </w:r>
            <w:r>
              <w:rPr>
                <w:b w:val="0"/>
                <w:color w:val="000000"/>
                <w:sz w:val="22"/>
                <w:szCs w:val="22"/>
              </w:rPr>
              <w:t>begeleiding en (directe) behandeling.</w:t>
            </w:r>
          </w:p>
        </w:tc>
        <w:tc>
          <w:tcPr>
            <w:tcW w:w="6081" w:type="dxa"/>
            <w:shd w:val="clear" w:color="auto" w:fill="CCF4EE"/>
          </w:tcPr>
          <w:p w14:paraId="7054487C"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Doel 1</w:t>
            </w:r>
          </w:p>
          <w:p w14:paraId="7054487D"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Met zorgmedewerker naar buiten.</w:t>
            </w:r>
          </w:p>
          <w:p w14:paraId="7054487E"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Persoonsgerichte Zorg bieden door middel van gesprekken over het leven, die aansluiten bij </w:t>
            </w:r>
            <w:proofErr w:type="spellStart"/>
            <w:r>
              <w:rPr>
                <w:sz w:val="20"/>
                <w:szCs w:val="20"/>
              </w:rPr>
              <w:t>mw</w:t>
            </w:r>
            <w:proofErr w:type="spellEnd"/>
            <w:r>
              <w:rPr>
                <w:sz w:val="20"/>
                <w:szCs w:val="20"/>
              </w:rPr>
              <w:t xml:space="preserve"> haar persoonsbeschrijving.</w:t>
            </w:r>
          </w:p>
          <w:p w14:paraId="7054487F"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Rust/ veiligheid zijn hierbij belangrijke kernwaarden. </w:t>
            </w:r>
          </w:p>
          <w:p w14:paraId="70544880"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Deelname aan gezamenlijke maaltijden, activiteiten in de huiskamer. </w:t>
            </w:r>
          </w:p>
          <w:p w14:paraId="70544881" w14:textId="77777777" w:rsidR="00967DDD" w:rsidRDefault="00967DDD">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70544882"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Doel 2</w:t>
            </w:r>
          </w:p>
          <w:p w14:paraId="70544883"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Positieve aandacht geven door te complimenteren.</w:t>
            </w:r>
          </w:p>
          <w:p w14:paraId="70544884"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Elk uur bij mw. naar binnen gaan voor een kort gesprek.</w:t>
            </w:r>
          </w:p>
          <w:p w14:paraId="70544885"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Elk </w:t>
            </w:r>
            <w:proofErr w:type="gramStart"/>
            <w:r>
              <w:rPr>
                <w:sz w:val="20"/>
                <w:szCs w:val="20"/>
              </w:rPr>
              <w:t>half  uur</w:t>
            </w:r>
            <w:proofErr w:type="gramEnd"/>
            <w:r>
              <w:rPr>
                <w:sz w:val="20"/>
                <w:szCs w:val="20"/>
              </w:rPr>
              <w:t xml:space="preserve"> bij mw.  </w:t>
            </w:r>
            <w:proofErr w:type="gramStart"/>
            <w:r>
              <w:rPr>
                <w:sz w:val="20"/>
                <w:szCs w:val="20"/>
              </w:rPr>
              <w:t>aan</w:t>
            </w:r>
            <w:proofErr w:type="gramEnd"/>
            <w:r>
              <w:rPr>
                <w:sz w:val="20"/>
                <w:szCs w:val="20"/>
              </w:rPr>
              <w:t xml:space="preserve"> de deur observeren naar haar gedrag.</w:t>
            </w:r>
          </w:p>
          <w:p w14:paraId="70544886" w14:textId="77777777" w:rsidR="00967DDD" w:rsidRDefault="00967DDD">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70544887"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Doel 3: </w:t>
            </w:r>
          </w:p>
          <w:p w14:paraId="70544888"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Start </w:t>
            </w:r>
            <w:proofErr w:type="spellStart"/>
            <w:r>
              <w:rPr>
                <w:sz w:val="20"/>
                <w:szCs w:val="20"/>
              </w:rPr>
              <w:t>Olanzapine</w:t>
            </w:r>
            <w:proofErr w:type="spellEnd"/>
          </w:p>
          <w:p w14:paraId="70544889"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Afbouwen Oxazepam. </w:t>
            </w:r>
          </w:p>
          <w:p w14:paraId="7054488A"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Eerste evaluatie vindt plaats op 7 juni 2023. </w:t>
            </w:r>
          </w:p>
          <w:p w14:paraId="7054488B"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 xml:space="preserve">- </w:t>
            </w:r>
            <w:proofErr w:type="spellStart"/>
            <w:r>
              <w:rPr>
                <w:sz w:val="20"/>
                <w:szCs w:val="20"/>
              </w:rPr>
              <w:t>Zonodig</w:t>
            </w:r>
            <w:proofErr w:type="spellEnd"/>
            <w:r>
              <w:rPr>
                <w:sz w:val="20"/>
                <w:szCs w:val="20"/>
              </w:rPr>
              <w:t xml:space="preserve"> inschakelen van Psychiater. </w:t>
            </w:r>
          </w:p>
        </w:tc>
      </w:tr>
      <w:tr w:rsidR="00967DDD" w14:paraId="705448A3" w14:textId="77777777">
        <w:trPr>
          <w:trHeight w:val="3703"/>
        </w:trPr>
        <w:tc>
          <w:tcPr>
            <w:cnfStyle w:val="001000000000" w:firstRow="0" w:lastRow="0" w:firstColumn="1" w:lastColumn="0" w:oddVBand="0" w:evenVBand="0" w:oddHBand="0" w:evenHBand="0" w:firstRowFirstColumn="0" w:firstRowLastColumn="0" w:lastRowFirstColumn="0" w:lastRowLastColumn="0"/>
            <w:tcW w:w="2975" w:type="dxa"/>
          </w:tcPr>
          <w:p w14:paraId="7054488D"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 xml:space="preserve">Beschrijf wat de </w:t>
            </w:r>
            <w:proofErr w:type="gramStart"/>
            <w:r>
              <w:rPr>
                <w:b w:val="0"/>
                <w:color w:val="000000"/>
                <w:sz w:val="22"/>
                <w:szCs w:val="22"/>
              </w:rPr>
              <w:t>benodigde  context</w:t>
            </w:r>
            <w:proofErr w:type="gramEnd"/>
            <w:r>
              <w:rPr>
                <w:b w:val="0"/>
                <w:color w:val="000000"/>
                <w:sz w:val="22"/>
                <w:szCs w:val="22"/>
              </w:rPr>
              <w:t xml:space="preserve"> is van de zorg en ondersteuning. Wat is nodig om de zorg te organiseren? </w:t>
            </w:r>
          </w:p>
        </w:tc>
        <w:tc>
          <w:tcPr>
            <w:tcW w:w="6081" w:type="dxa"/>
            <w:shd w:val="clear" w:color="auto" w:fill="CCF4EE"/>
          </w:tcPr>
          <w:p w14:paraId="7054488E"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Dagelijkse inzet van zorgmedewerker in de huiskamer waar mw. </w:t>
            </w:r>
            <w:proofErr w:type="gramStart"/>
            <w:r>
              <w:rPr>
                <w:sz w:val="22"/>
                <w:szCs w:val="22"/>
              </w:rPr>
              <w:t>deel neemt</w:t>
            </w:r>
            <w:proofErr w:type="gramEnd"/>
            <w:r>
              <w:rPr>
                <w:sz w:val="22"/>
                <w:szCs w:val="22"/>
              </w:rPr>
              <w:t xml:space="preserve"> van 12.00-13.00 uur. Mw. neemt hier deel aan de gezamenlijke maaltijd. </w:t>
            </w:r>
          </w:p>
          <w:p w14:paraId="7054488F"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Dagelijkse inzet van zorgmedewerker van 15.30-17.30 uur. </w:t>
            </w:r>
          </w:p>
          <w:p w14:paraId="70544890"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Dagelijkse rapportage n.a.v. de opgestelde doelen.</w:t>
            </w:r>
          </w:p>
          <w:p w14:paraId="70544891"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roofErr w:type="gramStart"/>
            <w:r>
              <w:rPr>
                <w:sz w:val="22"/>
                <w:szCs w:val="22"/>
              </w:rPr>
              <w:t>3 wekelijkse</w:t>
            </w:r>
            <w:proofErr w:type="gramEnd"/>
            <w:r>
              <w:rPr>
                <w:sz w:val="22"/>
                <w:szCs w:val="22"/>
              </w:rPr>
              <w:t xml:space="preserve"> evaluatie en rapportage met </w:t>
            </w:r>
            <w:proofErr w:type="gramStart"/>
            <w:r>
              <w:rPr>
                <w:sz w:val="22"/>
                <w:szCs w:val="22"/>
              </w:rPr>
              <w:t>eerst verantwoordelijk</w:t>
            </w:r>
            <w:proofErr w:type="gramEnd"/>
            <w:r>
              <w:rPr>
                <w:sz w:val="22"/>
                <w:szCs w:val="22"/>
              </w:rPr>
              <w:t xml:space="preserve"> verzorgende over het gedrag van mw. </w:t>
            </w:r>
          </w:p>
          <w:p w14:paraId="70544892"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roofErr w:type="gramStart"/>
            <w:r>
              <w:rPr>
                <w:sz w:val="22"/>
                <w:szCs w:val="22"/>
              </w:rPr>
              <w:t>6 wekelijkse</w:t>
            </w:r>
            <w:proofErr w:type="gramEnd"/>
            <w:r>
              <w:rPr>
                <w:sz w:val="22"/>
                <w:szCs w:val="22"/>
              </w:rPr>
              <w:t xml:space="preserve"> evaluaties met medewerkers die </w:t>
            </w:r>
            <w:proofErr w:type="spellStart"/>
            <w:r>
              <w:rPr>
                <w:sz w:val="22"/>
                <w:szCs w:val="22"/>
              </w:rPr>
              <w:t>meerzorgdienst</w:t>
            </w:r>
            <w:proofErr w:type="spellEnd"/>
            <w:r>
              <w:rPr>
                <w:sz w:val="22"/>
                <w:szCs w:val="22"/>
              </w:rPr>
              <w:t xml:space="preserve"> draaien. </w:t>
            </w:r>
          </w:p>
          <w:p w14:paraId="70544893"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Bespreking binnen het </w:t>
            </w:r>
            <w:proofErr w:type="spellStart"/>
            <w:r>
              <w:rPr>
                <w:sz w:val="22"/>
                <w:szCs w:val="22"/>
              </w:rPr>
              <w:t>gsu</w:t>
            </w:r>
            <w:proofErr w:type="spellEnd"/>
            <w:r>
              <w:rPr>
                <w:sz w:val="22"/>
                <w:szCs w:val="22"/>
              </w:rPr>
              <w:t xml:space="preserve">. </w:t>
            </w:r>
          </w:p>
          <w:p w14:paraId="70544894"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95"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Evaluatie 7 juni: </w:t>
            </w:r>
          </w:p>
          <w:p w14:paraId="70544896"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shd w:val="clear" w:color="auto" w:fill="CCF4EE"/>
              </w:rPr>
            </w:pPr>
            <w:r>
              <w:rPr>
                <w:color w:val="333333"/>
                <w:sz w:val="22"/>
                <w:szCs w:val="22"/>
                <w:shd w:val="clear" w:color="auto" w:fill="CCF4EE"/>
              </w:rPr>
              <w:t xml:space="preserve">S: Evaluatie </w:t>
            </w:r>
            <w:proofErr w:type="spellStart"/>
            <w:r>
              <w:rPr>
                <w:color w:val="333333"/>
                <w:sz w:val="22"/>
                <w:szCs w:val="22"/>
                <w:shd w:val="clear" w:color="auto" w:fill="CCF4EE"/>
              </w:rPr>
              <w:t>Olanzapine</w:t>
            </w:r>
            <w:proofErr w:type="spellEnd"/>
            <w:r>
              <w:rPr>
                <w:color w:val="333333"/>
                <w:sz w:val="22"/>
                <w:szCs w:val="22"/>
                <w:shd w:val="clear" w:color="auto" w:fill="CCF4EE"/>
              </w:rPr>
              <w:t xml:space="preserve"> (5 mg)</w:t>
            </w:r>
          </w:p>
          <w:p w14:paraId="70544897"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shd w:val="clear" w:color="auto" w:fill="CCF4EE"/>
              </w:rPr>
            </w:pPr>
            <w:r>
              <w:rPr>
                <w:color w:val="333333"/>
                <w:sz w:val="22"/>
                <w:szCs w:val="22"/>
                <w:shd w:val="clear" w:color="auto" w:fill="CCF4EE"/>
              </w:rPr>
              <w:t>O: -</w:t>
            </w:r>
          </w:p>
          <w:p w14:paraId="70544898"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shd w:val="clear" w:color="auto" w:fill="CCF4EE"/>
              </w:rPr>
            </w:pPr>
            <w:r>
              <w:rPr>
                <w:color w:val="333333"/>
                <w:sz w:val="22"/>
                <w:szCs w:val="22"/>
                <w:shd w:val="clear" w:color="auto" w:fill="CCF4EE"/>
              </w:rPr>
              <w:t>E: Gedrag is onrustig, veel vragen om bevestiging en bellen, zonder dat interventies geruststelling bieden.</w:t>
            </w:r>
          </w:p>
          <w:p w14:paraId="70544899"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333333"/>
                <w:sz w:val="22"/>
                <w:szCs w:val="22"/>
                <w:shd w:val="clear" w:color="auto" w:fill="CCF4EE"/>
              </w:rPr>
            </w:pPr>
            <w:r>
              <w:rPr>
                <w:color w:val="333333"/>
                <w:sz w:val="22"/>
                <w:szCs w:val="22"/>
                <w:shd w:val="clear" w:color="auto" w:fill="CCF4EE"/>
              </w:rPr>
              <w:t>P: Aanvullend advies t.b.v. omgangsadvies en zorgplan:</w:t>
            </w:r>
          </w:p>
          <w:p w14:paraId="7054489A"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333333"/>
                <w:sz w:val="22"/>
                <w:szCs w:val="22"/>
                <w:shd w:val="clear" w:color="auto" w:fill="CCF4EE"/>
              </w:rPr>
            </w:pPr>
            <w:r>
              <w:rPr>
                <w:color w:val="333333"/>
                <w:sz w:val="22"/>
                <w:szCs w:val="22"/>
                <w:shd w:val="clear" w:color="auto" w:fill="CCF4EE"/>
              </w:rPr>
              <w:t>- Wissel elkaar tijdens de diensten af om de zorg als team vol te houden.</w:t>
            </w:r>
          </w:p>
          <w:p w14:paraId="7054489B"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shd w:val="clear" w:color="auto" w:fill="CCF4EE"/>
              </w:rPr>
            </w:pPr>
            <w:r>
              <w:rPr>
                <w:color w:val="333333"/>
                <w:sz w:val="22"/>
                <w:szCs w:val="22"/>
                <w:shd w:val="clear" w:color="auto" w:fill="CCF4EE"/>
              </w:rPr>
              <w:t>- Het team bewust laten zijn dat we geen invloed op het gedrag hebben als het moeizaam lukt mevrouw gerust te stellen. Aandacht bij het team voor acceptatie als er een mindere dag is bij mevrouw.</w:t>
            </w:r>
          </w:p>
          <w:p w14:paraId="7054489C"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9D"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Vervolg op medicatiebeleid: </w:t>
            </w:r>
          </w:p>
          <w:p w14:paraId="7054489E"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333333"/>
                <w:sz w:val="22"/>
                <w:szCs w:val="22"/>
                <w:shd w:val="clear" w:color="auto" w:fill="CCF4EE"/>
              </w:rPr>
            </w:pPr>
            <w:r>
              <w:rPr>
                <w:color w:val="333333"/>
                <w:sz w:val="22"/>
                <w:szCs w:val="22"/>
                <w:shd w:val="clear" w:color="auto" w:fill="CCF4EE"/>
              </w:rPr>
              <w:t xml:space="preserve">Mevrouw gebruikt sinds 12 juli jl. </w:t>
            </w:r>
            <w:proofErr w:type="spellStart"/>
            <w:r>
              <w:rPr>
                <w:color w:val="333333"/>
                <w:sz w:val="22"/>
                <w:szCs w:val="22"/>
                <w:shd w:val="clear" w:color="auto" w:fill="CCF4EE"/>
              </w:rPr>
              <w:t>Lorazepam</w:t>
            </w:r>
            <w:proofErr w:type="spellEnd"/>
            <w:r>
              <w:rPr>
                <w:color w:val="333333"/>
                <w:sz w:val="22"/>
                <w:szCs w:val="22"/>
                <w:shd w:val="clear" w:color="auto" w:fill="CCF4EE"/>
              </w:rPr>
              <w:t xml:space="preserve">. </w:t>
            </w:r>
          </w:p>
          <w:p w14:paraId="7054489F"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333333"/>
                <w:sz w:val="22"/>
                <w:szCs w:val="22"/>
                <w:shd w:val="clear" w:color="auto" w:fill="CCF4EE"/>
              </w:rPr>
            </w:pPr>
            <w:r>
              <w:rPr>
                <w:color w:val="333333"/>
                <w:sz w:val="22"/>
                <w:szCs w:val="22"/>
                <w:shd w:val="clear" w:color="auto" w:fill="CCF4EE"/>
              </w:rPr>
              <w:t xml:space="preserve">Daarnaast gebruikt mevrouw </w:t>
            </w:r>
            <w:proofErr w:type="spellStart"/>
            <w:r>
              <w:rPr>
                <w:color w:val="333333"/>
                <w:sz w:val="22"/>
                <w:szCs w:val="22"/>
                <w:shd w:val="clear" w:color="auto" w:fill="CCF4EE"/>
              </w:rPr>
              <w:t>Lorazepam</w:t>
            </w:r>
            <w:proofErr w:type="spellEnd"/>
            <w:r>
              <w:rPr>
                <w:color w:val="333333"/>
                <w:sz w:val="22"/>
                <w:szCs w:val="22"/>
                <w:shd w:val="clear" w:color="auto" w:fill="CCF4EE"/>
              </w:rPr>
              <w:t xml:space="preserve">, 5 mg (2dd 2,5 mg), Oxazepam en </w:t>
            </w:r>
            <w:proofErr w:type="spellStart"/>
            <w:r>
              <w:rPr>
                <w:color w:val="333333"/>
                <w:sz w:val="22"/>
                <w:szCs w:val="22"/>
                <w:shd w:val="clear" w:color="auto" w:fill="CCF4EE"/>
              </w:rPr>
              <w:t>Citalopram</w:t>
            </w:r>
            <w:proofErr w:type="spellEnd"/>
            <w:r>
              <w:rPr>
                <w:color w:val="333333"/>
                <w:sz w:val="22"/>
                <w:szCs w:val="22"/>
                <w:shd w:val="clear" w:color="auto" w:fill="CCF4EE"/>
              </w:rPr>
              <w:t>.</w:t>
            </w:r>
          </w:p>
          <w:p w14:paraId="705448A0"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333333"/>
                <w:sz w:val="21"/>
                <w:szCs w:val="21"/>
                <w:shd w:val="clear" w:color="auto" w:fill="CCF4EE"/>
              </w:rPr>
            </w:pPr>
            <w:r>
              <w:rPr>
                <w:color w:val="333333"/>
                <w:sz w:val="22"/>
                <w:szCs w:val="22"/>
                <w:shd w:val="clear" w:color="auto" w:fill="CCF4EE"/>
              </w:rPr>
              <w:t>Gedrag is stabiel met de huidige medicatie. Geëvalueerd op 13 sept</w:t>
            </w:r>
            <w:r>
              <w:rPr>
                <w:color w:val="333333"/>
                <w:sz w:val="21"/>
                <w:szCs w:val="21"/>
                <w:shd w:val="clear" w:color="auto" w:fill="CCF4EE"/>
              </w:rPr>
              <w:t xml:space="preserve">. 2023. </w:t>
            </w:r>
          </w:p>
          <w:p w14:paraId="705448A1"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rFonts w:ascii="Roboto" w:eastAsia="Roboto" w:hAnsi="Roboto" w:cs="Roboto"/>
                <w:color w:val="333333"/>
                <w:sz w:val="21"/>
                <w:szCs w:val="21"/>
              </w:rPr>
            </w:pPr>
          </w:p>
          <w:p w14:paraId="705448A2"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rFonts w:ascii="Roboto" w:eastAsia="Roboto" w:hAnsi="Roboto" w:cs="Roboto"/>
                <w:color w:val="333333"/>
                <w:sz w:val="21"/>
                <w:szCs w:val="21"/>
              </w:rPr>
            </w:pPr>
          </w:p>
        </w:tc>
      </w:tr>
    </w:tbl>
    <w:p w14:paraId="705448A4"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8A5"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tbl>
      <w:tblPr>
        <w:tblStyle w:val="af7"/>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5"/>
        <w:gridCol w:w="6081"/>
      </w:tblGrid>
      <w:tr w:rsidR="00967DDD" w14:paraId="705448A8"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05448A6"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Inzicht in de praktische resultaten door de inzet van </w:t>
            </w:r>
            <w:proofErr w:type="spellStart"/>
            <w:r>
              <w:rPr>
                <w:b w:val="0"/>
                <w:color w:val="000000"/>
                <w:sz w:val="22"/>
                <w:szCs w:val="22"/>
              </w:rPr>
              <w:t>meerzorg</w:t>
            </w:r>
            <w:proofErr w:type="spellEnd"/>
            <w:r>
              <w:rPr>
                <w:b w:val="0"/>
                <w:color w:val="000000"/>
                <w:sz w:val="22"/>
                <w:szCs w:val="22"/>
              </w:rPr>
              <w:t>.</w:t>
            </w:r>
          </w:p>
          <w:p w14:paraId="705448A7" w14:textId="77777777" w:rsidR="00967DDD" w:rsidRDefault="00967DDD">
            <w:pPr>
              <w:pBdr>
                <w:top w:val="nil"/>
                <w:left w:val="nil"/>
                <w:bottom w:val="nil"/>
                <w:right w:val="nil"/>
                <w:between w:val="nil"/>
              </w:pBdr>
              <w:tabs>
                <w:tab w:val="left" w:pos="284"/>
                <w:tab w:val="left" w:pos="567"/>
              </w:tabs>
              <w:spacing w:line="240" w:lineRule="auto"/>
              <w:jc w:val="center"/>
              <w:rPr>
                <w:color w:val="000000"/>
                <w:sz w:val="22"/>
                <w:szCs w:val="22"/>
              </w:rPr>
            </w:pPr>
          </w:p>
        </w:tc>
      </w:tr>
      <w:tr w:rsidR="00967DDD" w14:paraId="705448B4" w14:textId="77777777">
        <w:trPr>
          <w:trHeight w:val="4190"/>
        </w:trPr>
        <w:tc>
          <w:tcPr>
            <w:cnfStyle w:val="001000000000" w:firstRow="0" w:lastRow="0" w:firstColumn="1" w:lastColumn="0" w:oddVBand="0" w:evenVBand="0" w:oddHBand="0" w:evenHBand="0" w:firstRowFirstColumn="0" w:firstRowLastColumn="0" w:lastRowFirstColumn="0" w:lastRowLastColumn="0"/>
            <w:tcW w:w="2975" w:type="dxa"/>
          </w:tcPr>
          <w:p w14:paraId="705448A9"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 xml:space="preserve">Beschrijf wat </w:t>
            </w:r>
            <w:proofErr w:type="spellStart"/>
            <w:r>
              <w:rPr>
                <w:b w:val="0"/>
                <w:color w:val="000000"/>
                <w:sz w:val="22"/>
                <w:szCs w:val="22"/>
              </w:rPr>
              <w:t>meerzorg</w:t>
            </w:r>
            <w:proofErr w:type="spellEnd"/>
            <w:r>
              <w:rPr>
                <w:b w:val="0"/>
                <w:color w:val="000000"/>
                <w:sz w:val="22"/>
                <w:szCs w:val="22"/>
              </w:rPr>
              <w:t xml:space="preserve"> werkelijk oplevert voor zowel de cliënt als de omgeving. </w:t>
            </w:r>
          </w:p>
        </w:tc>
        <w:tc>
          <w:tcPr>
            <w:tcW w:w="6081" w:type="dxa"/>
            <w:shd w:val="clear" w:color="auto" w:fill="CCF4EE"/>
          </w:tcPr>
          <w:p w14:paraId="705448AA"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Client: </w:t>
            </w:r>
          </w:p>
          <w:p w14:paraId="705448AB"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Mw. gebruikt de middagmaaltijd in de huiskamer. </w:t>
            </w:r>
          </w:p>
          <w:p w14:paraId="705448AC"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Mw. ervaart welzijn door </w:t>
            </w:r>
            <w:proofErr w:type="gramStart"/>
            <w:r>
              <w:rPr>
                <w:sz w:val="22"/>
                <w:szCs w:val="22"/>
              </w:rPr>
              <w:t>de  1</w:t>
            </w:r>
            <w:proofErr w:type="gramEnd"/>
            <w:r>
              <w:rPr>
                <w:sz w:val="22"/>
                <w:szCs w:val="22"/>
              </w:rPr>
              <w:t xml:space="preserve"> op 1 aandacht die zij op dit moment krijgt.</w:t>
            </w:r>
          </w:p>
          <w:p w14:paraId="705448AD"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C0C0C"/>
                <w:sz w:val="22"/>
                <w:szCs w:val="22"/>
              </w:rPr>
            </w:pPr>
            <w:r>
              <w:rPr>
                <w:sz w:val="22"/>
                <w:szCs w:val="22"/>
              </w:rPr>
              <w:t>- Belgedrag overdag is verminderd van</w:t>
            </w:r>
            <w:r>
              <w:rPr>
                <w:color w:val="0C0C0C"/>
                <w:sz w:val="22"/>
                <w:szCs w:val="22"/>
              </w:rPr>
              <w:t xml:space="preserve"> 1x per 5 minuten naar 1x per 2 uur. </w:t>
            </w:r>
          </w:p>
          <w:p w14:paraId="705448AE" w14:textId="77777777" w:rsidR="00967DDD" w:rsidRDefault="00967DDD">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AF"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Omgeving: </w:t>
            </w:r>
          </w:p>
          <w:p w14:paraId="705448B0"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Rust onder personeel.</w:t>
            </w:r>
          </w:p>
          <w:p w14:paraId="705448B1"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Personeel gaat met een positieve gedachte bij mw. naar binnen. </w:t>
            </w:r>
          </w:p>
          <w:p w14:paraId="705448B2"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Aandacht voor medecliënten. De zorg wordt niet onderbroken door dat personeel naar mw. toe loopt, of de bel beantwoordt. </w:t>
            </w:r>
          </w:p>
          <w:p w14:paraId="705448B3"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Inzage in het persoonlijk verhaal van mw. maakt dat collega’s meer begrip kunnen tonen voor het gedrag. </w:t>
            </w:r>
          </w:p>
        </w:tc>
      </w:tr>
    </w:tbl>
    <w:p w14:paraId="705448B5"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tbl>
      <w:tblPr>
        <w:tblStyle w:val="af8"/>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5"/>
        <w:gridCol w:w="6081"/>
      </w:tblGrid>
      <w:tr w:rsidR="00967DDD" w14:paraId="705448B8"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05448B6"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Her-aanvraag (alleen invullen bij een her-aanvraag)</w:t>
            </w:r>
          </w:p>
          <w:p w14:paraId="705448B7" w14:textId="77777777" w:rsidR="00967DDD" w:rsidRDefault="00967DDD">
            <w:pPr>
              <w:pBdr>
                <w:top w:val="nil"/>
                <w:left w:val="nil"/>
                <w:bottom w:val="nil"/>
                <w:right w:val="nil"/>
                <w:between w:val="nil"/>
              </w:pBdr>
              <w:tabs>
                <w:tab w:val="left" w:pos="284"/>
                <w:tab w:val="left" w:pos="567"/>
              </w:tabs>
              <w:spacing w:line="240" w:lineRule="auto"/>
              <w:jc w:val="center"/>
              <w:rPr>
                <w:color w:val="000000"/>
                <w:sz w:val="22"/>
                <w:szCs w:val="22"/>
              </w:rPr>
            </w:pPr>
          </w:p>
        </w:tc>
      </w:tr>
      <w:tr w:rsidR="00967DDD" w14:paraId="705448C5" w14:textId="77777777">
        <w:trPr>
          <w:trHeight w:val="3770"/>
        </w:trPr>
        <w:tc>
          <w:tcPr>
            <w:cnfStyle w:val="001000000000" w:firstRow="0" w:lastRow="0" w:firstColumn="1" w:lastColumn="0" w:oddVBand="0" w:evenVBand="0" w:oddHBand="0" w:evenHBand="0" w:firstRowFirstColumn="0" w:firstRowLastColumn="0" w:lastRowFirstColumn="0" w:lastRowLastColumn="0"/>
            <w:tcW w:w="2975" w:type="dxa"/>
          </w:tcPr>
          <w:p w14:paraId="705448B9"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wat </w:t>
            </w:r>
            <w:proofErr w:type="spellStart"/>
            <w:r>
              <w:rPr>
                <w:b w:val="0"/>
                <w:color w:val="000000"/>
                <w:sz w:val="22"/>
                <w:szCs w:val="22"/>
              </w:rPr>
              <w:t>meerzorg</w:t>
            </w:r>
            <w:proofErr w:type="spellEnd"/>
            <w:r>
              <w:rPr>
                <w:b w:val="0"/>
                <w:color w:val="000000"/>
                <w:sz w:val="22"/>
                <w:szCs w:val="22"/>
              </w:rPr>
              <w:t xml:space="preserve"> tot nu toe heeft opgeleverd voor zowel de cliënt als de omgeving. (</w:t>
            </w:r>
            <w:proofErr w:type="gramStart"/>
            <w:r>
              <w:rPr>
                <w:b w:val="0"/>
                <w:color w:val="000000"/>
                <w:sz w:val="22"/>
                <w:szCs w:val="22"/>
              </w:rPr>
              <w:t>context</w:t>
            </w:r>
            <w:proofErr w:type="gramEnd"/>
            <w:r>
              <w:rPr>
                <w:b w:val="0"/>
                <w:color w:val="000000"/>
                <w:sz w:val="22"/>
                <w:szCs w:val="22"/>
              </w:rPr>
              <w:t>)</w:t>
            </w:r>
          </w:p>
        </w:tc>
        <w:tc>
          <w:tcPr>
            <w:tcW w:w="6081" w:type="dxa"/>
            <w:shd w:val="clear" w:color="auto" w:fill="CCF4EE"/>
          </w:tcPr>
          <w:p w14:paraId="705448BA"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Client: </w:t>
            </w:r>
          </w:p>
          <w:p w14:paraId="705448BB"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Mw. gebruikt de middagmaaltijd in de huiskamer. </w:t>
            </w:r>
          </w:p>
          <w:p w14:paraId="705448BC"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Mw. ervaart welzijn door </w:t>
            </w:r>
            <w:proofErr w:type="gramStart"/>
            <w:r>
              <w:rPr>
                <w:sz w:val="22"/>
                <w:szCs w:val="22"/>
              </w:rPr>
              <w:t>de  1</w:t>
            </w:r>
            <w:proofErr w:type="gramEnd"/>
            <w:r>
              <w:rPr>
                <w:sz w:val="22"/>
                <w:szCs w:val="22"/>
              </w:rPr>
              <w:t xml:space="preserve"> op 1 aandacht die zij op dit moment krijgt.</w:t>
            </w:r>
          </w:p>
          <w:p w14:paraId="705448BD"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C0C0C"/>
                <w:sz w:val="22"/>
                <w:szCs w:val="22"/>
              </w:rPr>
            </w:pPr>
            <w:r>
              <w:rPr>
                <w:sz w:val="22"/>
                <w:szCs w:val="22"/>
              </w:rPr>
              <w:t>- Belgedrag vermindert van</w:t>
            </w:r>
            <w:r>
              <w:rPr>
                <w:color w:val="0C0C0C"/>
                <w:sz w:val="22"/>
                <w:szCs w:val="22"/>
              </w:rPr>
              <w:t xml:space="preserve"> 1x per 5 minuten naar 1x per 2 uur. </w:t>
            </w:r>
          </w:p>
          <w:p w14:paraId="705448BE"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BF"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Omgeving: </w:t>
            </w:r>
          </w:p>
          <w:p w14:paraId="705448C0"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Rust onder personeel.</w:t>
            </w:r>
          </w:p>
          <w:p w14:paraId="705448C1"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Personeel gaat met een positieve gedachte bij mw. naar binnen. </w:t>
            </w:r>
          </w:p>
          <w:p w14:paraId="705448C2"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Aandacht voor medecliënten. De zorg wordt niet onderbroken door dat personeel naar mw. toe loopt of de bel beantwoordt. </w:t>
            </w:r>
          </w:p>
          <w:p w14:paraId="705448C3"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C4" w14:textId="77777777" w:rsidR="00967DDD" w:rsidRDefault="00D87008">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Er is een poging gedaan om </w:t>
            </w:r>
            <w:proofErr w:type="spellStart"/>
            <w:r>
              <w:rPr>
                <w:sz w:val="22"/>
                <w:szCs w:val="22"/>
              </w:rPr>
              <w:t>meerzorg</w:t>
            </w:r>
            <w:proofErr w:type="spellEnd"/>
            <w:r>
              <w:rPr>
                <w:sz w:val="22"/>
                <w:szCs w:val="22"/>
              </w:rPr>
              <w:t xml:space="preserve"> af te bouwen van 3 uur naar 2 uur, echter laat mw. op dat moment een terugval in haar gedrag zien. Belgedrag neemt toe en er is noodzaak om de zorg die momenteel geboden wordt te continueren.</w:t>
            </w:r>
          </w:p>
        </w:tc>
      </w:tr>
      <w:tr w:rsidR="00967DDD" w14:paraId="70544900" w14:textId="77777777">
        <w:trPr>
          <w:trHeight w:val="3995"/>
        </w:trPr>
        <w:tc>
          <w:tcPr>
            <w:cnfStyle w:val="001000000000" w:firstRow="0" w:lastRow="0" w:firstColumn="1" w:lastColumn="0" w:oddVBand="0" w:evenVBand="0" w:oddHBand="0" w:evenHBand="0" w:firstRowFirstColumn="0" w:firstRowLastColumn="0" w:lastRowFirstColumn="0" w:lastRowLastColumn="0"/>
            <w:tcW w:w="2975" w:type="dxa"/>
          </w:tcPr>
          <w:p w14:paraId="705448C6"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waarom </w:t>
            </w:r>
            <w:proofErr w:type="spellStart"/>
            <w:r>
              <w:rPr>
                <w:b w:val="0"/>
                <w:color w:val="000000"/>
                <w:sz w:val="22"/>
                <w:szCs w:val="22"/>
              </w:rPr>
              <w:t>meerzorg</w:t>
            </w:r>
            <w:proofErr w:type="spellEnd"/>
            <w:r>
              <w:rPr>
                <w:b w:val="0"/>
                <w:color w:val="000000"/>
                <w:sz w:val="22"/>
                <w:szCs w:val="22"/>
              </w:rPr>
              <w:t xml:space="preserve"> moet worden gecontinueerd </w:t>
            </w:r>
            <w:r>
              <w:rPr>
                <w:b w:val="0"/>
                <w:color w:val="000000"/>
                <w:sz w:val="22"/>
                <w:szCs w:val="22"/>
              </w:rPr>
              <w:t xml:space="preserve">en wat deze tot nu toe heeft bijgedragen aan betere zorg voor de </w:t>
            </w:r>
            <w:r>
              <w:rPr>
                <w:b w:val="0"/>
                <w:sz w:val="22"/>
                <w:szCs w:val="22"/>
              </w:rPr>
              <w:t>cliënt</w:t>
            </w:r>
            <w:r>
              <w:rPr>
                <w:b w:val="0"/>
                <w:color w:val="000000"/>
                <w:sz w:val="22"/>
                <w:szCs w:val="22"/>
              </w:rPr>
              <w:t xml:space="preserve">. </w:t>
            </w:r>
          </w:p>
        </w:tc>
        <w:tc>
          <w:tcPr>
            <w:tcW w:w="6081" w:type="dxa"/>
            <w:shd w:val="clear" w:color="auto" w:fill="CCF4EE"/>
          </w:tcPr>
          <w:p w14:paraId="705448C7"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Verlenging van </w:t>
            </w:r>
            <w:proofErr w:type="spellStart"/>
            <w:r>
              <w:rPr>
                <w:sz w:val="22"/>
                <w:szCs w:val="22"/>
              </w:rPr>
              <w:t>meerzorg</w:t>
            </w:r>
            <w:proofErr w:type="spellEnd"/>
            <w:r>
              <w:rPr>
                <w:sz w:val="22"/>
                <w:szCs w:val="22"/>
              </w:rPr>
              <w:t xml:space="preserve"> is noodzakelijk omdat de beschreven doelen nog niet behaald zijn. </w:t>
            </w:r>
          </w:p>
          <w:p w14:paraId="705448C8"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C9"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Mw. komt vanuit een isolement. De periode van het inzetten van </w:t>
            </w:r>
            <w:proofErr w:type="spellStart"/>
            <w:r>
              <w:rPr>
                <w:sz w:val="22"/>
                <w:szCs w:val="22"/>
              </w:rPr>
              <w:t>meerzorg</w:t>
            </w:r>
            <w:proofErr w:type="spellEnd"/>
            <w:r>
              <w:rPr>
                <w:sz w:val="22"/>
                <w:szCs w:val="22"/>
              </w:rPr>
              <w:t xml:space="preserve"> heeft ertoe geleid dat mw. meer onderdeel wordt van het sociale leven op de afdeling. Echter is deze periode nog </w:t>
            </w:r>
            <w:proofErr w:type="gramStart"/>
            <w:r>
              <w:rPr>
                <w:sz w:val="22"/>
                <w:szCs w:val="22"/>
              </w:rPr>
              <w:t>tekort</w:t>
            </w:r>
            <w:proofErr w:type="gramEnd"/>
            <w:r>
              <w:rPr>
                <w:sz w:val="22"/>
                <w:szCs w:val="22"/>
              </w:rPr>
              <w:t xml:space="preserve"> geweest om hierin een structurele verandering van gedrag waar te nemen.  </w:t>
            </w:r>
          </w:p>
          <w:p w14:paraId="705448CA"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CB"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De </w:t>
            </w:r>
            <w:proofErr w:type="spellStart"/>
            <w:r>
              <w:rPr>
                <w:sz w:val="22"/>
                <w:szCs w:val="22"/>
              </w:rPr>
              <w:t>meerzorg</w:t>
            </w:r>
            <w:proofErr w:type="spellEnd"/>
            <w:r>
              <w:rPr>
                <w:sz w:val="22"/>
                <w:szCs w:val="22"/>
              </w:rPr>
              <w:t xml:space="preserve"> is afgebouwd van 4 uur per dag naar 3 uur per dag. </w:t>
            </w:r>
          </w:p>
          <w:p w14:paraId="705448CC"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Er wordt in etappes afgebouwd om mw. te laten wennen aan de nieuwe structuur rondom de </w:t>
            </w:r>
            <w:proofErr w:type="spellStart"/>
            <w:r>
              <w:rPr>
                <w:sz w:val="22"/>
                <w:szCs w:val="22"/>
              </w:rPr>
              <w:t>meerzorg</w:t>
            </w:r>
            <w:proofErr w:type="spellEnd"/>
            <w:r>
              <w:rPr>
                <w:sz w:val="22"/>
                <w:szCs w:val="22"/>
              </w:rPr>
              <w:t xml:space="preserve"> inzet.</w:t>
            </w:r>
          </w:p>
          <w:p w14:paraId="705448CD"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CE"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CF"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D0"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lastRenderedPageBreak/>
              <w:t xml:space="preserve">3 uur per dag is nog noodzakelijk: </w:t>
            </w:r>
          </w:p>
          <w:p w14:paraId="705448D1"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Om nog meer in te spelen op het toewerken naar de gedeelde aandacht die </w:t>
            </w:r>
            <w:proofErr w:type="gramStart"/>
            <w:r>
              <w:rPr>
                <w:sz w:val="22"/>
                <w:szCs w:val="22"/>
              </w:rPr>
              <w:t>tevens</w:t>
            </w:r>
            <w:proofErr w:type="gramEnd"/>
            <w:r>
              <w:rPr>
                <w:sz w:val="22"/>
                <w:szCs w:val="22"/>
              </w:rPr>
              <w:t xml:space="preserve"> aansluit bij het welzijn van mw. </w:t>
            </w:r>
          </w:p>
          <w:p w14:paraId="705448D2"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Blijven monitoren wat de medicatie wijziging voor mw. gaat betekenen. </w:t>
            </w:r>
          </w:p>
          <w:p w14:paraId="705448D3"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Inzichtelijk maken of het aangepaste omgangsadvies aansluit bij de wensen van mw. </w:t>
            </w:r>
          </w:p>
          <w:p w14:paraId="705448D4"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Inzichtelijk maken of het omgangsadvies aansluit bij de collega’s die de zorg bieden. Hebben zij hier nog meer in nodig? </w:t>
            </w:r>
          </w:p>
          <w:p w14:paraId="705448D5"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D6"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Verdere afbouw in </w:t>
            </w:r>
            <w:proofErr w:type="spellStart"/>
            <w:r>
              <w:rPr>
                <w:sz w:val="22"/>
                <w:szCs w:val="22"/>
              </w:rPr>
              <w:t>meerzorg</w:t>
            </w:r>
            <w:proofErr w:type="spellEnd"/>
            <w:r>
              <w:rPr>
                <w:sz w:val="22"/>
                <w:szCs w:val="22"/>
              </w:rPr>
              <w:t xml:space="preserve"> wordt gerealiseerd door uren van de huiskamer (12.00-13.00 uur) vanaf oktober niet meer onder de </w:t>
            </w:r>
            <w:proofErr w:type="spellStart"/>
            <w:r>
              <w:rPr>
                <w:sz w:val="22"/>
                <w:szCs w:val="22"/>
              </w:rPr>
              <w:t>meerzorg</w:t>
            </w:r>
            <w:proofErr w:type="spellEnd"/>
            <w:r>
              <w:rPr>
                <w:sz w:val="22"/>
                <w:szCs w:val="22"/>
              </w:rPr>
              <w:t xml:space="preserve"> te laten vallen en dit als reguliere uren in te zetten. </w:t>
            </w:r>
          </w:p>
          <w:p w14:paraId="705448D7"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Vervolgens zal er afbouw plaatsvinden in de middaguren. Deze uren zijn momenteel gekoppeld aan een late dienst. Vanaf december 2023 zal er gestart worden met afbouw in deze uren. </w:t>
            </w:r>
          </w:p>
          <w:p w14:paraId="705448D8"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Uren zullen teruggebracht worden naar 1 uur en vervolgens tot stoppen van de </w:t>
            </w:r>
            <w:proofErr w:type="spellStart"/>
            <w:r>
              <w:rPr>
                <w:sz w:val="22"/>
                <w:szCs w:val="22"/>
              </w:rPr>
              <w:t>meerzorg</w:t>
            </w:r>
            <w:proofErr w:type="spellEnd"/>
            <w:r>
              <w:rPr>
                <w:sz w:val="22"/>
                <w:szCs w:val="22"/>
              </w:rPr>
              <w:t xml:space="preserve">. </w:t>
            </w:r>
          </w:p>
          <w:p w14:paraId="705448D9"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Afbouw zal plaatsvinden van december 2023- maart 2024, dit alles aan de hand van observaties en evaluaties met het zorgteam.  </w:t>
            </w:r>
          </w:p>
          <w:p w14:paraId="705448DA"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Maart - juni 2024 wordt gebruikt om te monitoren hoe mw. reageert op het stoppen van </w:t>
            </w:r>
            <w:proofErr w:type="spellStart"/>
            <w:r>
              <w:rPr>
                <w:sz w:val="22"/>
                <w:szCs w:val="22"/>
              </w:rPr>
              <w:t>meerzorg</w:t>
            </w:r>
            <w:proofErr w:type="spellEnd"/>
            <w:r>
              <w:rPr>
                <w:sz w:val="22"/>
                <w:szCs w:val="22"/>
              </w:rPr>
              <w:t xml:space="preserve"> en </w:t>
            </w:r>
            <w:proofErr w:type="gramStart"/>
            <w:r>
              <w:rPr>
                <w:sz w:val="22"/>
                <w:szCs w:val="22"/>
              </w:rPr>
              <w:t>of  haar</w:t>
            </w:r>
            <w:proofErr w:type="gramEnd"/>
            <w:r>
              <w:rPr>
                <w:sz w:val="22"/>
                <w:szCs w:val="22"/>
              </w:rPr>
              <w:t xml:space="preserve"> gedrag stabiel blijft.  </w:t>
            </w:r>
          </w:p>
          <w:p w14:paraId="705448DB"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DC"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Mw. ervaart zeer duidelijk “welzijn” door de 1 op 1 aandacht. Deze aandacht kan niet geboden worden vanuit haar huidige zorg indicatie. Met de welzijnscoördinator zal gezocht worden naar de inzet van een of meer vrijwilligers die aansluiten bij de wensen van mw.  </w:t>
            </w:r>
          </w:p>
          <w:p w14:paraId="705448DD"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DE"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Driezorg omschrijft in zijn visie aandacht te hebben voor welzijn. In de afgelopen periode is de juiste vorm van welzijn voor mw. duidelijk geworden. Inzet van </w:t>
            </w:r>
            <w:proofErr w:type="spellStart"/>
            <w:r>
              <w:rPr>
                <w:sz w:val="22"/>
                <w:szCs w:val="22"/>
              </w:rPr>
              <w:t>meerzorg</w:t>
            </w:r>
            <w:proofErr w:type="spellEnd"/>
            <w:r>
              <w:rPr>
                <w:sz w:val="22"/>
                <w:szCs w:val="22"/>
              </w:rPr>
              <w:t xml:space="preserve"> is nog wenselijk om hier een gestructureerde vorm in te bieden.</w:t>
            </w:r>
          </w:p>
          <w:p w14:paraId="705448DF"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E0"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Inzet van het CCE is in gang gezet om hen mee te laten kijken in de zorg die wij mw. bieden. Door de inzet van het CCE is in kaart gebracht op welke wijze mw. benaderd wordt en hoe wij als zorgpersoneel met onbegrepen gedrag om kunnen gaan.  </w:t>
            </w:r>
          </w:p>
          <w:p w14:paraId="705448E1"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Er hebben observaties plaatsgevonden en er zijn nieuwe mogelijkheden gedeeld waar wij als personeel op kunnen inzetten. </w:t>
            </w:r>
          </w:p>
          <w:p w14:paraId="705448E2"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Inzage in dat wat goed gaat. </w:t>
            </w:r>
          </w:p>
          <w:p w14:paraId="705448E3"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Benoemen van de positieve punten in teamoverleggen. </w:t>
            </w:r>
          </w:p>
          <w:p w14:paraId="705448E4"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Meer inspelen op eenduidigheid binnen de geboden structuur. </w:t>
            </w:r>
          </w:p>
          <w:p w14:paraId="705448E5"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Zorgmedewerkers geven duidelijk hun eigen grenzen aan met betrekking tot het gedrag van mw. </w:t>
            </w:r>
          </w:p>
          <w:p w14:paraId="705448E6"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Bewustwording van de geschiedenis van mw. Mw. heeft een zware jeugd gehad, wat zijn uitwerking heeft gehad op haar huwelijk en gezinsleven. Personeel toont meer begrip voor haar situatie. </w:t>
            </w:r>
          </w:p>
          <w:p w14:paraId="705448E7"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E8"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lastRenderedPageBreak/>
              <w:t xml:space="preserve">GSU: mw. is opnieuw aangemeld voor bespreking binnen het </w:t>
            </w:r>
            <w:proofErr w:type="spellStart"/>
            <w:r>
              <w:rPr>
                <w:sz w:val="22"/>
                <w:szCs w:val="22"/>
              </w:rPr>
              <w:t>gsu</w:t>
            </w:r>
            <w:proofErr w:type="spellEnd"/>
            <w:r>
              <w:rPr>
                <w:sz w:val="22"/>
                <w:szCs w:val="22"/>
              </w:rPr>
              <w:t>.</w:t>
            </w:r>
          </w:p>
          <w:p w14:paraId="705448E9"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EA"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Wanneer </w:t>
            </w:r>
            <w:proofErr w:type="spellStart"/>
            <w:r>
              <w:rPr>
                <w:sz w:val="22"/>
                <w:szCs w:val="22"/>
              </w:rPr>
              <w:t>meerzorg</w:t>
            </w:r>
            <w:proofErr w:type="spellEnd"/>
            <w:r>
              <w:rPr>
                <w:sz w:val="22"/>
                <w:szCs w:val="22"/>
              </w:rPr>
              <w:t xml:space="preserve"> zal stoppen kan er vanuit </w:t>
            </w:r>
            <w:proofErr w:type="gramStart"/>
            <w:r>
              <w:rPr>
                <w:sz w:val="22"/>
                <w:szCs w:val="22"/>
              </w:rPr>
              <w:t>de huidige zzp</w:t>
            </w:r>
            <w:proofErr w:type="gramEnd"/>
            <w:r>
              <w:rPr>
                <w:sz w:val="22"/>
                <w:szCs w:val="22"/>
              </w:rPr>
              <w:t xml:space="preserve"> niet voldaan worden aan de zorgvraag die mw. nodig heeft. Door de inzet van </w:t>
            </w:r>
            <w:proofErr w:type="spellStart"/>
            <w:r>
              <w:rPr>
                <w:sz w:val="22"/>
                <w:szCs w:val="22"/>
              </w:rPr>
              <w:t>meerzorg</w:t>
            </w:r>
            <w:proofErr w:type="spellEnd"/>
            <w:r>
              <w:rPr>
                <w:sz w:val="22"/>
                <w:szCs w:val="22"/>
              </w:rPr>
              <w:t xml:space="preserve"> ervaart mw. nabijheid en structuur waardoor het belgedrag </w:t>
            </w:r>
            <w:proofErr w:type="gramStart"/>
            <w:r>
              <w:rPr>
                <w:sz w:val="22"/>
                <w:szCs w:val="22"/>
              </w:rPr>
              <w:t>aanzienlijk  vermindert</w:t>
            </w:r>
            <w:proofErr w:type="gramEnd"/>
            <w:r>
              <w:rPr>
                <w:sz w:val="22"/>
                <w:szCs w:val="22"/>
              </w:rPr>
              <w:t xml:space="preserve"> is. Wanneer </w:t>
            </w:r>
            <w:proofErr w:type="spellStart"/>
            <w:r>
              <w:rPr>
                <w:sz w:val="22"/>
                <w:szCs w:val="22"/>
              </w:rPr>
              <w:t>meerzorg</w:t>
            </w:r>
            <w:proofErr w:type="spellEnd"/>
            <w:r>
              <w:rPr>
                <w:sz w:val="22"/>
                <w:szCs w:val="22"/>
              </w:rPr>
              <w:t xml:space="preserve"> te snel wordt afgebouwd zal belgedrag toenemen wat invloed heeft op de tijd die zorgpersoneel bij mw. besteed.   </w:t>
            </w:r>
          </w:p>
          <w:p w14:paraId="705448EB"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Daarnaast is de verwachting dat wanneer </w:t>
            </w:r>
            <w:proofErr w:type="spellStart"/>
            <w:r>
              <w:rPr>
                <w:sz w:val="22"/>
                <w:szCs w:val="22"/>
              </w:rPr>
              <w:t>meerzorg</w:t>
            </w:r>
            <w:proofErr w:type="spellEnd"/>
            <w:r>
              <w:rPr>
                <w:sz w:val="22"/>
                <w:szCs w:val="22"/>
              </w:rPr>
              <w:t xml:space="preserve"> eindigt, mw. roepgedrag gaat vertonen in combinatie met angsten die opnieuw zullen toenemen. </w:t>
            </w:r>
          </w:p>
          <w:p w14:paraId="705448EC"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highlight w:val="red"/>
              </w:rPr>
            </w:pPr>
          </w:p>
          <w:p w14:paraId="705448ED"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u w:val="single"/>
              </w:rPr>
              <w:t>Huidige context afdeling.</w:t>
            </w:r>
            <w:r>
              <w:rPr>
                <w:sz w:val="22"/>
                <w:szCs w:val="22"/>
              </w:rPr>
              <w:t xml:space="preserve"> </w:t>
            </w:r>
          </w:p>
          <w:p w14:paraId="705448EE" w14:textId="77777777" w:rsidR="00967DDD" w:rsidRDefault="00D87008">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highlight w:val="red"/>
              </w:rPr>
            </w:pPr>
            <w:r>
              <w:rPr>
                <w:sz w:val="22"/>
                <w:szCs w:val="22"/>
              </w:rPr>
              <w:t>Mevrouw woont op een afdeling waar cliënten wonen met een VV4/VV5/VV6/VV7 indicatie. Mevrouw gaat niet naar de huiskamer en/of neemt niet deel aan andere activiteiten die worden geboden samen met de andere cliënten van de afdeling.</w:t>
            </w:r>
          </w:p>
          <w:p w14:paraId="705448EF" w14:textId="77777777" w:rsidR="00967DDD" w:rsidRDefault="00967DDD">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F0" w14:textId="77777777" w:rsidR="00967DDD" w:rsidRDefault="00D87008">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 bewoners</w:t>
            </w:r>
          </w:p>
          <w:p w14:paraId="705448F1" w14:textId="77777777" w:rsidR="00967DDD" w:rsidRDefault="00D87008">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10 zzp 5, </w:t>
            </w:r>
          </w:p>
          <w:p w14:paraId="705448F2" w14:textId="77777777" w:rsidR="00967DDD" w:rsidRDefault="00D87008">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6 zzp 6 ex beh, </w:t>
            </w:r>
          </w:p>
          <w:p w14:paraId="705448F3" w14:textId="77777777" w:rsidR="00967DDD" w:rsidRDefault="00D87008">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2 zzp 6 </w:t>
            </w:r>
            <w:proofErr w:type="spellStart"/>
            <w:r>
              <w:rPr>
                <w:sz w:val="22"/>
                <w:szCs w:val="22"/>
              </w:rPr>
              <w:t>incl</w:t>
            </w:r>
            <w:proofErr w:type="spellEnd"/>
            <w:r>
              <w:rPr>
                <w:sz w:val="22"/>
                <w:szCs w:val="22"/>
              </w:rPr>
              <w:t xml:space="preserve"> beh, </w:t>
            </w:r>
          </w:p>
          <w:p w14:paraId="705448F4" w14:textId="77777777" w:rsidR="00967DDD" w:rsidRDefault="00D87008">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 zzp 7</w:t>
            </w:r>
          </w:p>
          <w:p w14:paraId="705448F5" w14:textId="77777777" w:rsidR="00967DDD" w:rsidRDefault="00D87008">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 zzp 0</w:t>
            </w:r>
          </w:p>
          <w:p w14:paraId="705448F6" w14:textId="77777777" w:rsidR="00967DDD" w:rsidRDefault="00967DDD">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p>
          <w:p w14:paraId="705448F7" w14:textId="77777777" w:rsidR="00967DDD" w:rsidRDefault="00D87008">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Leerlingen BBL (2 personen).</w:t>
            </w:r>
          </w:p>
          <w:p w14:paraId="705448F8"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Regie </w:t>
            </w:r>
            <w:proofErr w:type="spellStart"/>
            <w:r>
              <w:rPr>
                <w:sz w:val="22"/>
                <w:szCs w:val="22"/>
              </w:rPr>
              <w:t>vpk</w:t>
            </w:r>
            <w:proofErr w:type="spellEnd"/>
            <w:r>
              <w:rPr>
                <w:sz w:val="22"/>
                <w:szCs w:val="22"/>
              </w:rPr>
              <w:t xml:space="preserve"> op locatie</w:t>
            </w:r>
          </w:p>
          <w:p w14:paraId="705448F9"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2 </w:t>
            </w:r>
            <w:proofErr w:type="spellStart"/>
            <w:r>
              <w:rPr>
                <w:sz w:val="22"/>
                <w:szCs w:val="22"/>
              </w:rPr>
              <w:t>afd</w:t>
            </w:r>
            <w:proofErr w:type="spellEnd"/>
            <w:r>
              <w:rPr>
                <w:sz w:val="22"/>
                <w:szCs w:val="22"/>
              </w:rPr>
              <w:t xml:space="preserve"> verpleegkundigen op de afdeling.</w:t>
            </w:r>
          </w:p>
          <w:p w14:paraId="705448FA"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Een zorgteam van VIG, helpende plus </w:t>
            </w:r>
            <w:proofErr w:type="gramStart"/>
            <w:r>
              <w:rPr>
                <w:sz w:val="22"/>
                <w:szCs w:val="22"/>
              </w:rPr>
              <w:t>en  service</w:t>
            </w:r>
            <w:proofErr w:type="gramEnd"/>
            <w:r>
              <w:rPr>
                <w:sz w:val="22"/>
                <w:szCs w:val="22"/>
              </w:rPr>
              <w:t xml:space="preserve"> medewerkers.</w:t>
            </w:r>
          </w:p>
          <w:p w14:paraId="705448FB"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Ondersteund door huisarts en behandelaren worden vanuit eerste lijn ingezet. SO, psycholoog, </w:t>
            </w:r>
            <w:proofErr w:type="gramStart"/>
            <w:r>
              <w:rPr>
                <w:sz w:val="22"/>
                <w:szCs w:val="22"/>
              </w:rPr>
              <w:t>ergotherapeut  en</w:t>
            </w:r>
            <w:proofErr w:type="gramEnd"/>
            <w:r>
              <w:rPr>
                <w:sz w:val="22"/>
                <w:szCs w:val="22"/>
              </w:rPr>
              <w:t xml:space="preserve"> geestelijk verzorger.</w:t>
            </w:r>
          </w:p>
          <w:p w14:paraId="705448FC" w14:textId="77777777" w:rsidR="00967DDD" w:rsidRDefault="00D87008">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Nachtzorg wordt geleverd door 2 </w:t>
            </w:r>
            <w:proofErr w:type="spellStart"/>
            <w:r>
              <w:rPr>
                <w:sz w:val="22"/>
                <w:szCs w:val="22"/>
              </w:rPr>
              <w:t>vigers</w:t>
            </w:r>
            <w:proofErr w:type="spellEnd"/>
            <w:r>
              <w:rPr>
                <w:sz w:val="22"/>
                <w:szCs w:val="22"/>
              </w:rPr>
              <w:t>/ Helpende</w:t>
            </w:r>
            <w:proofErr w:type="gramStart"/>
            <w:r>
              <w:rPr>
                <w:sz w:val="22"/>
                <w:szCs w:val="22"/>
              </w:rPr>
              <w:t>+  door</w:t>
            </w:r>
            <w:proofErr w:type="gramEnd"/>
            <w:r>
              <w:rPr>
                <w:sz w:val="22"/>
                <w:szCs w:val="22"/>
              </w:rPr>
              <w:t xml:space="preserve"> het gehele huis. </w:t>
            </w:r>
          </w:p>
          <w:p w14:paraId="705448FD" w14:textId="77777777" w:rsidR="00967DDD" w:rsidRDefault="00967DDD">
            <w:pPr>
              <w:tabs>
                <w:tab w:val="left" w:pos="284"/>
                <w:tab w:val="left" w:pos="567"/>
              </w:tabs>
              <w:spacing w:before="20" w:after="20"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705448FE"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highlight w:val="red"/>
              </w:rPr>
            </w:pPr>
          </w:p>
          <w:p w14:paraId="705448FF"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highlight w:val="red"/>
              </w:rPr>
            </w:pPr>
          </w:p>
        </w:tc>
      </w:tr>
    </w:tbl>
    <w:p w14:paraId="70544901"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902" w14:textId="77777777" w:rsidR="00967DDD" w:rsidRDefault="00D87008">
      <w:pPr>
        <w:spacing w:line="240" w:lineRule="auto"/>
        <w:rPr>
          <w:color w:val="000000"/>
          <w:sz w:val="22"/>
          <w:szCs w:val="22"/>
        </w:rPr>
      </w:pPr>
      <w:r>
        <w:br w:type="page"/>
      </w:r>
    </w:p>
    <w:p w14:paraId="70544903" w14:textId="77777777" w:rsidR="00967DDD" w:rsidRDefault="00967DDD">
      <w:pPr>
        <w:spacing w:line="240" w:lineRule="auto"/>
        <w:rPr>
          <w:sz w:val="22"/>
          <w:szCs w:val="22"/>
        </w:rPr>
      </w:pPr>
    </w:p>
    <w:p w14:paraId="70544904" w14:textId="77777777" w:rsidR="00967DDD" w:rsidRDefault="00D87008">
      <w:pPr>
        <w:pBdr>
          <w:top w:val="nil"/>
          <w:left w:val="nil"/>
          <w:bottom w:val="nil"/>
          <w:right w:val="nil"/>
          <w:between w:val="nil"/>
        </w:pBdr>
        <w:tabs>
          <w:tab w:val="left" w:pos="284"/>
          <w:tab w:val="left" w:pos="567"/>
        </w:tabs>
        <w:spacing w:line="340" w:lineRule="auto"/>
        <w:rPr>
          <w:b/>
          <w:color w:val="219382"/>
          <w:sz w:val="22"/>
          <w:szCs w:val="22"/>
        </w:rPr>
      </w:pPr>
      <w:r>
        <w:rPr>
          <w:b/>
          <w:color w:val="219382"/>
          <w:sz w:val="22"/>
          <w:szCs w:val="22"/>
        </w:rPr>
        <w:t xml:space="preserve">Bijlage: Handleiding invullen aanmeldformulier </w:t>
      </w:r>
      <w:proofErr w:type="spellStart"/>
      <w:r>
        <w:rPr>
          <w:b/>
          <w:color w:val="219382"/>
          <w:sz w:val="22"/>
          <w:szCs w:val="22"/>
        </w:rPr>
        <w:t>meerzorg</w:t>
      </w:r>
      <w:proofErr w:type="spellEnd"/>
      <w:r>
        <w:rPr>
          <w:b/>
          <w:color w:val="219382"/>
          <w:sz w:val="22"/>
          <w:szCs w:val="22"/>
        </w:rPr>
        <w:t xml:space="preserve"> </w:t>
      </w:r>
    </w:p>
    <w:p w14:paraId="70544905" w14:textId="77777777" w:rsidR="00967DDD" w:rsidRDefault="00967DDD">
      <w:pPr>
        <w:pBdr>
          <w:top w:val="nil"/>
          <w:left w:val="nil"/>
          <w:bottom w:val="nil"/>
          <w:right w:val="nil"/>
          <w:between w:val="nil"/>
        </w:pBdr>
        <w:tabs>
          <w:tab w:val="left" w:pos="284"/>
          <w:tab w:val="left" w:pos="567"/>
        </w:tabs>
        <w:spacing w:line="340" w:lineRule="auto"/>
        <w:rPr>
          <w:b/>
          <w:color w:val="219382"/>
          <w:sz w:val="22"/>
          <w:szCs w:val="22"/>
        </w:rPr>
      </w:pPr>
    </w:p>
    <w:p w14:paraId="70544906"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In deze bijlage staat per onderdeel van de vragenlijst uitleg over de vragen en hoe je deze kunt beantwoorden.</w:t>
      </w:r>
    </w:p>
    <w:p w14:paraId="70544907"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908"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Wil je nog meer weten? Kijk dan ook eens op:</w:t>
      </w:r>
    </w:p>
    <w:p w14:paraId="70544909" w14:textId="77777777" w:rsidR="00967DDD" w:rsidRDefault="00D87008">
      <w:pPr>
        <w:numPr>
          <w:ilvl w:val="0"/>
          <w:numId w:val="1"/>
        </w:numPr>
        <w:pBdr>
          <w:top w:val="nil"/>
          <w:left w:val="nil"/>
          <w:bottom w:val="nil"/>
          <w:right w:val="nil"/>
          <w:between w:val="nil"/>
        </w:pBdr>
        <w:tabs>
          <w:tab w:val="left" w:pos="284"/>
          <w:tab w:val="left" w:pos="567"/>
        </w:tabs>
        <w:spacing w:line="240" w:lineRule="auto"/>
        <w:ind w:hanging="360"/>
        <w:rPr>
          <w:color w:val="000000"/>
          <w:sz w:val="22"/>
          <w:szCs w:val="22"/>
        </w:rPr>
      </w:pPr>
      <w:hyperlink r:id="rId12">
        <w:r>
          <w:rPr>
            <w:color w:val="000000"/>
            <w:sz w:val="22"/>
            <w:szCs w:val="22"/>
            <w:u w:val="single"/>
          </w:rPr>
          <w:t>Kennisplein gehandicaptensector</w:t>
        </w:r>
      </w:hyperlink>
    </w:p>
    <w:p w14:paraId="7054490A" w14:textId="77777777" w:rsidR="00967DDD" w:rsidRDefault="00D87008">
      <w:pPr>
        <w:numPr>
          <w:ilvl w:val="0"/>
          <w:numId w:val="1"/>
        </w:numPr>
        <w:pBdr>
          <w:top w:val="nil"/>
          <w:left w:val="nil"/>
          <w:bottom w:val="nil"/>
          <w:right w:val="nil"/>
          <w:between w:val="nil"/>
        </w:pBdr>
        <w:tabs>
          <w:tab w:val="left" w:pos="284"/>
          <w:tab w:val="left" w:pos="567"/>
        </w:tabs>
        <w:spacing w:line="240" w:lineRule="auto"/>
        <w:ind w:hanging="360"/>
        <w:rPr>
          <w:color w:val="000000"/>
          <w:sz w:val="22"/>
          <w:szCs w:val="22"/>
        </w:rPr>
      </w:pPr>
      <w:r>
        <w:rPr>
          <w:color w:val="000000"/>
          <w:sz w:val="22"/>
          <w:szCs w:val="22"/>
        </w:rPr>
        <w:t xml:space="preserve">Video CCE Podium: </w:t>
      </w:r>
      <w:hyperlink r:id="rId13">
        <w:r>
          <w:rPr>
            <w:color w:val="000000"/>
            <w:sz w:val="22"/>
            <w:szCs w:val="22"/>
            <w:u w:val="single"/>
          </w:rPr>
          <w:t>probleemgedrag aanpakken dat doe je met de hele organisatie</w:t>
        </w:r>
      </w:hyperlink>
    </w:p>
    <w:p w14:paraId="7054490B" w14:textId="77777777" w:rsidR="00967DDD" w:rsidRDefault="00D87008">
      <w:pPr>
        <w:numPr>
          <w:ilvl w:val="0"/>
          <w:numId w:val="1"/>
        </w:numPr>
        <w:pBdr>
          <w:top w:val="nil"/>
          <w:left w:val="nil"/>
          <w:bottom w:val="nil"/>
          <w:right w:val="nil"/>
          <w:between w:val="nil"/>
        </w:pBdr>
        <w:tabs>
          <w:tab w:val="left" w:pos="284"/>
          <w:tab w:val="left" w:pos="567"/>
        </w:tabs>
        <w:spacing w:line="240" w:lineRule="auto"/>
        <w:ind w:hanging="360"/>
        <w:rPr>
          <w:color w:val="000000"/>
          <w:sz w:val="22"/>
          <w:szCs w:val="22"/>
        </w:rPr>
      </w:pPr>
      <w:r>
        <w:rPr>
          <w:color w:val="000000"/>
          <w:sz w:val="22"/>
          <w:szCs w:val="22"/>
        </w:rPr>
        <w:t xml:space="preserve">Document: </w:t>
      </w:r>
      <w:hyperlink r:id="rId14">
        <w:r>
          <w:rPr>
            <w:color w:val="000000"/>
            <w:sz w:val="22"/>
            <w:szCs w:val="22"/>
            <w:u w:val="single"/>
          </w:rPr>
          <w:t>Begrijp de context, voorkom probleemgedrag</w:t>
        </w:r>
      </w:hyperlink>
    </w:p>
    <w:p w14:paraId="7054490C" w14:textId="77777777" w:rsidR="00967DDD" w:rsidRDefault="00D87008">
      <w:pPr>
        <w:numPr>
          <w:ilvl w:val="0"/>
          <w:numId w:val="1"/>
        </w:numPr>
        <w:pBdr>
          <w:top w:val="nil"/>
          <w:left w:val="nil"/>
          <w:bottom w:val="nil"/>
          <w:right w:val="nil"/>
          <w:between w:val="nil"/>
        </w:pBdr>
        <w:tabs>
          <w:tab w:val="left" w:pos="284"/>
          <w:tab w:val="left" w:pos="567"/>
        </w:tabs>
        <w:spacing w:line="240" w:lineRule="auto"/>
        <w:ind w:hanging="360"/>
        <w:rPr>
          <w:color w:val="000000"/>
          <w:sz w:val="22"/>
          <w:szCs w:val="22"/>
        </w:rPr>
      </w:pPr>
      <w:r>
        <w:rPr>
          <w:color w:val="000000"/>
          <w:sz w:val="22"/>
          <w:szCs w:val="22"/>
        </w:rPr>
        <w:t>Website: Online wegwijzer</w:t>
      </w:r>
    </w:p>
    <w:p w14:paraId="7054490D"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90E"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NB: Onder zorg wordt verstaan: begeleiding, verzorging, dagbesteding, nachtzorg en behandeling.</w:t>
      </w:r>
    </w:p>
    <w:p w14:paraId="7054490F"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910"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911"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tbl>
      <w:tblPr>
        <w:tblStyle w:val="af9"/>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4"/>
        <w:gridCol w:w="6082"/>
      </w:tblGrid>
      <w:tr w:rsidR="00967DDD" w14:paraId="70544914"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0544912"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Inzicht in de huidige situatie en zorgvraag van de cliënt</w:t>
            </w:r>
          </w:p>
          <w:p w14:paraId="70544913" w14:textId="77777777" w:rsidR="00967DDD" w:rsidRDefault="00967DDD">
            <w:pPr>
              <w:pBdr>
                <w:top w:val="nil"/>
                <w:left w:val="nil"/>
                <w:bottom w:val="nil"/>
                <w:right w:val="nil"/>
                <w:between w:val="nil"/>
              </w:pBdr>
              <w:tabs>
                <w:tab w:val="left" w:pos="284"/>
                <w:tab w:val="left" w:pos="567"/>
              </w:tabs>
              <w:spacing w:line="240" w:lineRule="auto"/>
              <w:jc w:val="center"/>
              <w:rPr>
                <w:color w:val="000000"/>
                <w:sz w:val="22"/>
                <w:szCs w:val="22"/>
              </w:rPr>
            </w:pPr>
          </w:p>
        </w:tc>
      </w:tr>
      <w:tr w:rsidR="00967DDD" w14:paraId="70544920" w14:textId="77777777">
        <w:trPr>
          <w:trHeight w:val="2795"/>
        </w:trPr>
        <w:tc>
          <w:tcPr>
            <w:cnfStyle w:val="001000000000" w:firstRow="0" w:lastRow="0" w:firstColumn="1" w:lastColumn="0" w:oddVBand="0" w:evenVBand="0" w:oddHBand="0" w:evenHBand="0" w:firstRowFirstColumn="0" w:firstRowLastColumn="0" w:lastRowFirstColumn="0" w:lastRowLastColumn="0"/>
            <w:tcW w:w="2974" w:type="dxa"/>
          </w:tcPr>
          <w:p w14:paraId="70544915"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Beschrijf in het kort wie de cliënt is? (Beeldvorming)</w:t>
            </w:r>
          </w:p>
        </w:tc>
        <w:tc>
          <w:tcPr>
            <w:tcW w:w="6082" w:type="dxa"/>
            <w:shd w:val="clear" w:color="auto" w:fill="CCF4EE"/>
          </w:tcPr>
          <w:p w14:paraId="70544916" w14:textId="77777777" w:rsidR="00967DDD" w:rsidRDefault="00D87008">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Een schets van de cliënt bestaat uit:</w:t>
            </w:r>
          </w:p>
          <w:p w14:paraId="70544917" w14:textId="77777777" w:rsidR="00967DDD" w:rsidRDefault="00D87008">
            <w:pPr>
              <w:numPr>
                <w:ilvl w:val="0"/>
                <w:numId w:val="7"/>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Sterke kanten en kwetsbaarheden van de cliënt</w:t>
            </w:r>
          </w:p>
          <w:p w14:paraId="70544918" w14:textId="77777777" w:rsidR="00967DDD" w:rsidRDefault="00D87008">
            <w:pPr>
              <w:numPr>
                <w:ilvl w:val="0"/>
                <w:numId w:val="7"/>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Interesses en wensen van </w:t>
            </w:r>
            <w:proofErr w:type="gramStart"/>
            <w:r>
              <w:rPr>
                <w:sz w:val="22"/>
                <w:szCs w:val="22"/>
              </w:rPr>
              <w:t>de  cliënt</w:t>
            </w:r>
            <w:proofErr w:type="gramEnd"/>
          </w:p>
          <w:p w14:paraId="70544919" w14:textId="77777777" w:rsidR="00967DDD" w:rsidRDefault="00D87008">
            <w:pPr>
              <w:numPr>
                <w:ilvl w:val="0"/>
                <w:numId w:val="7"/>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Ingrijpende gebeurtenissen in het leven van de cliënt (life- events)</w:t>
            </w:r>
          </w:p>
          <w:p w14:paraId="7054491A" w14:textId="77777777" w:rsidR="00967DDD" w:rsidRDefault="00D87008">
            <w:pPr>
              <w:numPr>
                <w:ilvl w:val="0"/>
                <w:numId w:val="7"/>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Ernst en aard van de beperking en/of de stoornis</w:t>
            </w:r>
          </w:p>
          <w:p w14:paraId="7054491B" w14:textId="77777777" w:rsidR="00967DDD" w:rsidRDefault="00D87008">
            <w:pPr>
              <w:numPr>
                <w:ilvl w:val="0"/>
                <w:numId w:val="7"/>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Zelfredzaamheid en vaardigheden</w:t>
            </w:r>
          </w:p>
          <w:p w14:paraId="7054491C" w14:textId="77777777" w:rsidR="00967DDD" w:rsidRDefault="00D87008">
            <w:pPr>
              <w:numPr>
                <w:ilvl w:val="0"/>
                <w:numId w:val="7"/>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Sociaal netwerk en participatie</w:t>
            </w:r>
          </w:p>
          <w:p w14:paraId="7054491D" w14:textId="77777777" w:rsidR="00967DDD" w:rsidRDefault="00D87008">
            <w:pPr>
              <w:numPr>
                <w:ilvl w:val="0"/>
                <w:numId w:val="7"/>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Probleemgedrag; beschrijf aard en ernst, gevolgen, waar, wanneer, hoe, oorzaak, frequentie</w:t>
            </w:r>
          </w:p>
          <w:p w14:paraId="7054491E" w14:textId="77777777" w:rsidR="00967DDD" w:rsidRDefault="00D87008">
            <w:pPr>
              <w:numPr>
                <w:ilvl w:val="0"/>
                <w:numId w:val="7"/>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Bijkomende psychische c.q. psychiatrische en/of somatische/</w:t>
            </w:r>
            <w:proofErr w:type="gramStart"/>
            <w:r>
              <w:rPr>
                <w:sz w:val="22"/>
                <w:szCs w:val="22"/>
              </w:rPr>
              <w:t>medische  problematiek</w:t>
            </w:r>
            <w:proofErr w:type="gramEnd"/>
          </w:p>
          <w:p w14:paraId="7054491F" w14:textId="77777777" w:rsidR="00967DDD" w:rsidRDefault="00967DDD">
            <w:p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p>
        </w:tc>
      </w:tr>
      <w:tr w:rsidR="00967DDD" w14:paraId="7054492D" w14:textId="77777777">
        <w:trPr>
          <w:trHeight w:val="2571"/>
        </w:trPr>
        <w:tc>
          <w:tcPr>
            <w:cnfStyle w:val="001000000000" w:firstRow="0" w:lastRow="0" w:firstColumn="1" w:lastColumn="0" w:oddVBand="0" w:evenVBand="0" w:oddHBand="0" w:evenHBand="0" w:firstRowFirstColumn="0" w:firstRowLastColumn="0" w:lastRowFirstColumn="0" w:lastRowLastColumn="0"/>
            <w:tcW w:w="2974" w:type="dxa"/>
          </w:tcPr>
          <w:p w14:paraId="70544921"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kort de complexiteit die wordt ervaren. Waarom is </w:t>
            </w:r>
            <w:proofErr w:type="spellStart"/>
            <w:r>
              <w:rPr>
                <w:b w:val="0"/>
                <w:color w:val="000000"/>
                <w:sz w:val="22"/>
                <w:szCs w:val="22"/>
              </w:rPr>
              <w:t>meerzorg</w:t>
            </w:r>
            <w:proofErr w:type="spellEnd"/>
            <w:r>
              <w:rPr>
                <w:b w:val="0"/>
                <w:color w:val="000000"/>
                <w:sz w:val="22"/>
                <w:szCs w:val="22"/>
              </w:rPr>
              <w:t xml:space="preserve"> nodig? </w:t>
            </w:r>
          </w:p>
        </w:tc>
        <w:tc>
          <w:tcPr>
            <w:tcW w:w="6082" w:type="dxa"/>
            <w:shd w:val="clear" w:color="auto" w:fill="CCF4EE"/>
          </w:tcPr>
          <w:p w14:paraId="70544922"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Formuleer hier kernachtig waar de complexiteit rondom de zorgvraag zit en waarom de zorgvraag van de cliënt niet binnen het beschreven zorgprofiel geleverd kan worden? </w:t>
            </w:r>
          </w:p>
          <w:p w14:paraId="70544923"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70544924"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Voor welke uitdaging staan zorgprofessionals bij het beantwoorden van de zorgvraag van de cliënt?</w:t>
            </w:r>
          </w:p>
          <w:p w14:paraId="70544925"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70544926"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Denk hierbij aan:</w:t>
            </w:r>
          </w:p>
          <w:p w14:paraId="70544927"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Kwaliteit van leven </w:t>
            </w:r>
          </w:p>
          <w:p w14:paraId="70544928"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Wat gebeurt er met deze cliënt als er geen </w:t>
            </w:r>
            <w:proofErr w:type="spellStart"/>
            <w:r>
              <w:rPr>
                <w:color w:val="000000"/>
                <w:sz w:val="22"/>
                <w:szCs w:val="22"/>
              </w:rPr>
              <w:t>meerzorg</w:t>
            </w:r>
            <w:proofErr w:type="spellEnd"/>
            <w:r>
              <w:rPr>
                <w:color w:val="000000"/>
                <w:sz w:val="22"/>
                <w:szCs w:val="22"/>
              </w:rPr>
              <w:t xml:space="preserve"> geboden wordt? Wat voor invloed heeft dat op de betrokkenen rondom de cliënt?</w:t>
            </w:r>
          </w:p>
          <w:p w14:paraId="70544929"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Waarom is juist op dit moment </w:t>
            </w:r>
            <w:proofErr w:type="spellStart"/>
            <w:r>
              <w:rPr>
                <w:color w:val="000000"/>
                <w:sz w:val="22"/>
                <w:szCs w:val="22"/>
              </w:rPr>
              <w:t>meerzorg</w:t>
            </w:r>
            <w:proofErr w:type="spellEnd"/>
            <w:r>
              <w:rPr>
                <w:color w:val="000000"/>
                <w:sz w:val="22"/>
                <w:szCs w:val="22"/>
              </w:rPr>
              <w:t xml:space="preserve"> nodig?</w:t>
            </w:r>
          </w:p>
          <w:p w14:paraId="7054492A"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Welke in-of externe deskundigen zijn voorafgaand aan de aanvraag </w:t>
            </w:r>
            <w:proofErr w:type="spellStart"/>
            <w:r>
              <w:rPr>
                <w:color w:val="000000"/>
                <w:sz w:val="22"/>
                <w:szCs w:val="22"/>
              </w:rPr>
              <w:t>meerzorg</w:t>
            </w:r>
            <w:proofErr w:type="spellEnd"/>
            <w:r>
              <w:rPr>
                <w:color w:val="000000"/>
                <w:sz w:val="22"/>
                <w:szCs w:val="22"/>
              </w:rPr>
              <w:t xml:space="preserve"> betrokken (geweest)? Wat is hiervan het resultaat?</w:t>
            </w:r>
          </w:p>
          <w:p w14:paraId="7054492B"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De groepssamenstelling</w:t>
            </w:r>
          </w:p>
          <w:p w14:paraId="7054492C" w14:textId="77777777" w:rsidR="00967DDD" w:rsidRDefault="00967DDD">
            <w:pPr>
              <w:pBdr>
                <w:top w:val="nil"/>
                <w:left w:val="nil"/>
                <w:bottom w:val="nil"/>
                <w:right w:val="nil"/>
                <w:between w:val="nil"/>
              </w:pBdr>
              <w:tabs>
                <w:tab w:val="left" w:pos="284"/>
                <w:tab w:val="left" w:pos="567"/>
                <w:tab w:val="left" w:pos="795"/>
              </w:tabs>
              <w:spacing w:line="240" w:lineRule="auto"/>
              <w:ind w:left="729"/>
              <w:cnfStyle w:val="000000000000" w:firstRow="0" w:lastRow="0" w:firstColumn="0" w:lastColumn="0" w:oddVBand="0" w:evenVBand="0" w:oddHBand="0" w:evenHBand="0" w:firstRowFirstColumn="0" w:firstRowLastColumn="0" w:lastRowFirstColumn="0" w:lastRowLastColumn="0"/>
              <w:rPr>
                <w:color w:val="000000"/>
                <w:sz w:val="22"/>
                <w:szCs w:val="22"/>
              </w:rPr>
            </w:pPr>
          </w:p>
        </w:tc>
      </w:tr>
    </w:tbl>
    <w:p w14:paraId="7054492E"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tbl>
      <w:tblPr>
        <w:tblStyle w:val="afa"/>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4"/>
        <w:gridCol w:w="6082"/>
      </w:tblGrid>
      <w:tr w:rsidR="00967DDD" w14:paraId="70544931"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054492F"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Inzicht in het perspectief en de doelen waaraan wordt gewerkt om tot een passende, gewenste situatie te komen.</w:t>
            </w:r>
          </w:p>
          <w:p w14:paraId="70544930" w14:textId="77777777" w:rsidR="00967DDD" w:rsidRDefault="00967DDD">
            <w:pPr>
              <w:pBdr>
                <w:top w:val="nil"/>
                <w:left w:val="nil"/>
                <w:bottom w:val="nil"/>
                <w:right w:val="nil"/>
                <w:between w:val="nil"/>
              </w:pBdr>
              <w:tabs>
                <w:tab w:val="left" w:pos="284"/>
                <w:tab w:val="left" w:pos="567"/>
              </w:tabs>
              <w:spacing w:line="240" w:lineRule="auto"/>
              <w:jc w:val="center"/>
              <w:rPr>
                <w:color w:val="000000"/>
                <w:sz w:val="22"/>
                <w:szCs w:val="22"/>
              </w:rPr>
            </w:pPr>
          </w:p>
        </w:tc>
      </w:tr>
      <w:tr w:rsidR="00967DDD" w14:paraId="7054493A" w14:textId="77777777">
        <w:trPr>
          <w:trHeight w:val="3217"/>
        </w:trPr>
        <w:tc>
          <w:tcPr>
            <w:cnfStyle w:val="001000000000" w:firstRow="0" w:lastRow="0" w:firstColumn="1" w:lastColumn="0" w:oddVBand="0" w:evenVBand="0" w:oddHBand="0" w:evenHBand="0" w:firstRowFirstColumn="0" w:firstRowLastColumn="0" w:lastRowFirstColumn="0" w:lastRowLastColumn="0"/>
            <w:tcW w:w="2974" w:type="dxa"/>
          </w:tcPr>
          <w:p w14:paraId="70544932"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Beschrijf wat de gewenste situatie (perspectief) voor de cliënt is en hoe je dit wilt bereiken.</w:t>
            </w:r>
          </w:p>
          <w:p w14:paraId="70544933"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(Hoofddoelen SMART beschreven)</w:t>
            </w:r>
          </w:p>
        </w:tc>
        <w:tc>
          <w:tcPr>
            <w:tcW w:w="6082" w:type="dxa"/>
            <w:shd w:val="clear" w:color="auto" w:fill="CCF4EE"/>
          </w:tcPr>
          <w:p w14:paraId="70544934"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Beschrijf de gewenste situatie (perspectief) voor de cliënt en hoe je dit wilt bereiken (hoofddoelen). </w:t>
            </w:r>
          </w:p>
          <w:p w14:paraId="70544935"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70544936"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Bij het perspectief en de hoofddoelen gaat het om mogelijkheden en doelen op het gebied van kwaliteit van leven van de cliënt.</w:t>
            </w:r>
          </w:p>
          <w:p w14:paraId="70544937"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70544938"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Mogelijke voorbeelden zijn verbeteringen op het gebied van het vergroten van kwaliteit van leven, het verbeteren van de context waardoor er veiliger en meer passend bij de zorgvraag van de cliënt gewerkt kan worden en waardoor er meer handelings- mogelijkheden (en perspectief) zijn bij begeleiders.</w:t>
            </w:r>
          </w:p>
          <w:p w14:paraId="70544939"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bl>
    <w:p w14:paraId="7054493B"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93C"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tbl>
      <w:tblPr>
        <w:tblStyle w:val="afb"/>
        <w:tblW w:w="9056" w:type="dxa"/>
        <w:tblInd w:w="0" w:type="dxa"/>
        <w:tblBorders>
          <w:top w:val="single" w:sz="4" w:space="0" w:color="219382"/>
          <w:bottom w:val="single" w:sz="4" w:space="0" w:color="219382"/>
          <w:insideH w:val="single" w:sz="4" w:space="0" w:color="219382"/>
          <w:insideV w:val="dotted" w:sz="4" w:space="0" w:color="219382"/>
        </w:tblBorders>
        <w:tblLayout w:type="fixed"/>
        <w:tblLook w:val="04A0" w:firstRow="1" w:lastRow="0" w:firstColumn="1" w:lastColumn="0" w:noHBand="0" w:noVBand="1"/>
      </w:tblPr>
      <w:tblGrid>
        <w:gridCol w:w="2974"/>
        <w:gridCol w:w="6082"/>
      </w:tblGrid>
      <w:tr w:rsidR="00967DDD" w14:paraId="70544940" w14:textId="77777777">
        <w:trPr>
          <w:cnfStyle w:val="100000000000" w:firstRow="1" w:lastRow="0" w:firstColumn="0" w:lastColumn="0" w:oddVBand="0" w:evenVBand="0" w:oddHBand="0" w:evenHBand="0" w:firstRowFirstColumn="0" w:firstRowLastColumn="0" w:lastRowFirstColumn="0" w:lastRowLastColumn="0"/>
          <w:cantSplit/>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Borders>
              <w:top w:val="single" w:sz="4" w:space="0" w:color="000000"/>
              <w:left w:val="single" w:sz="4" w:space="0" w:color="000000"/>
              <w:bottom w:val="single" w:sz="4" w:space="0" w:color="000000"/>
              <w:right w:val="single" w:sz="4" w:space="0" w:color="000000"/>
            </w:tcBorders>
          </w:tcPr>
          <w:p w14:paraId="7054493D" w14:textId="77777777" w:rsidR="00967DDD" w:rsidRDefault="00D87008">
            <w:pPr>
              <w:pBdr>
                <w:top w:val="nil"/>
                <w:left w:val="nil"/>
                <w:bottom w:val="nil"/>
                <w:right w:val="nil"/>
                <w:between w:val="nil"/>
              </w:pBdr>
              <w:tabs>
                <w:tab w:val="left" w:pos="284"/>
                <w:tab w:val="left" w:pos="567"/>
              </w:tabs>
              <w:spacing w:line="240" w:lineRule="auto"/>
              <w:rPr>
                <w:b w:val="0"/>
                <w:color w:val="000000"/>
                <w:sz w:val="22"/>
                <w:szCs w:val="22"/>
              </w:rPr>
            </w:pPr>
            <w:r>
              <w:rPr>
                <w:color w:val="000000"/>
                <w:sz w:val="22"/>
                <w:szCs w:val="22"/>
              </w:rPr>
              <w:t xml:space="preserve">Inzicht in wat er nodig is om het beoogde perspectief en de </w:t>
            </w:r>
            <w:proofErr w:type="gramStart"/>
            <w:r>
              <w:rPr>
                <w:color w:val="000000"/>
                <w:sz w:val="22"/>
                <w:szCs w:val="22"/>
              </w:rPr>
              <w:t>beoogde doelen</w:t>
            </w:r>
            <w:proofErr w:type="gramEnd"/>
            <w:r>
              <w:rPr>
                <w:color w:val="000000"/>
                <w:sz w:val="22"/>
                <w:szCs w:val="22"/>
              </w:rPr>
              <w:t xml:space="preserve"> te bereiken.</w:t>
            </w:r>
            <w:r>
              <w:rPr>
                <w:color w:val="000000"/>
                <w:sz w:val="22"/>
                <w:szCs w:val="22"/>
              </w:rPr>
              <w:br/>
            </w:r>
          </w:p>
          <w:p w14:paraId="7054493E"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Hier wordt breed gekeken naar verschillende onderdelen die de kwaliteit van zorg beïnvloeden, op zowel cliënt-, team- als organisatieniveau. Daarnaast wordt onderzocht welke investering nodig is op cliënt-, team- en organisatieniveau en met welk doel en resultaat.</w:t>
            </w:r>
          </w:p>
          <w:p w14:paraId="7054493F" w14:textId="77777777" w:rsidR="00967DDD" w:rsidRDefault="00967DDD">
            <w:pPr>
              <w:pBdr>
                <w:top w:val="nil"/>
                <w:left w:val="nil"/>
                <w:bottom w:val="nil"/>
                <w:right w:val="nil"/>
                <w:between w:val="nil"/>
              </w:pBdr>
              <w:tabs>
                <w:tab w:val="left" w:pos="284"/>
                <w:tab w:val="left" w:pos="567"/>
              </w:tabs>
              <w:spacing w:line="240" w:lineRule="auto"/>
              <w:jc w:val="center"/>
              <w:rPr>
                <w:color w:val="000000"/>
                <w:sz w:val="22"/>
                <w:szCs w:val="22"/>
              </w:rPr>
            </w:pPr>
          </w:p>
        </w:tc>
      </w:tr>
      <w:tr w:rsidR="00967DDD" w14:paraId="7054494C" w14:textId="77777777">
        <w:trPr>
          <w:cantSplit/>
          <w:trHeight w:val="3482"/>
        </w:trPr>
        <w:tc>
          <w:tcPr>
            <w:cnfStyle w:val="001000000000" w:firstRow="0" w:lastRow="0" w:firstColumn="1" w:lastColumn="0" w:oddVBand="0" w:evenVBand="0" w:oddHBand="0" w:evenHBand="0" w:firstRowFirstColumn="0" w:firstRowLastColumn="0" w:lastRowFirstColumn="0" w:lastRowLastColumn="0"/>
            <w:tcW w:w="2974" w:type="dxa"/>
            <w:tcBorders>
              <w:top w:val="single" w:sz="4" w:space="0" w:color="000000"/>
              <w:left w:val="single" w:sz="4" w:space="0" w:color="000000"/>
              <w:bottom w:val="single" w:sz="4" w:space="0" w:color="000000"/>
              <w:right w:val="single" w:sz="4" w:space="0" w:color="000000"/>
            </w:tcBorders>
          </w:tcPr>
          <w:p w14:paraId="70544941"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de benodigde passende zorg- en dienstverlening, </w:t>
            </w:r>
            <w:r>
              <w:rPr>
                <w:b w:val="0"/>
                <w:color w:val="000000"/>
                <w:sz w:val="22"/>
                <w:szCs w:val="22"/>
              </w:rPr>
              <w:br/>
              <w:t>begeleiding en (directe) behandeling.</w:t>
            </w:r>
          </w:p>
        </w:tc>
        <w:tc>
          <w:tcPr>
            <w:tcW w:w="6082" w:type="dxa"/>
            <w:tcBorders>
              <w:top w:val="single" w:sz="4" w:space="0" w:color="000000"/>
              <w:left w:val="single" w:sz="4" w:space="0" w:color="000000"/>
              <w:bottom w:val="single" w:sz="4" w:space="0" w:color="000000"/>
              <w:right w:val="single" w:sz="4" w:space="0" w:color="000000"/>
            </w:tcBorders>
            <w:shd w:val="clear" w:color="auto" w:fill="CCF4EE"/>
          </w:tcPr>
          <w:p w14:paraId="70544942"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Met de directe zorg wordt bedoeld de zorg die wordt geboden door begeleiders, verplegers, verzorgers en/of behandelaars. </w:t>
            </w:r>
          </w:p>
          <w:p w14:paraId="70544943"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70544944"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Voorbeelden waarin de zorg- en begeleidingsintensiteit wordt zichtbaar in:</w:t>
            </w:r>
          </w:p>
          <w:p w14:paraId="70544945"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De individuele contacten tussen cliënt en begeleider/verzorger: Denk hierbij aan de manier(en) en intensiteit van nabijheid van de begeleider/verzorger om tot de dagelijkse handelingen te komen.</w:t>
            </w:r>
          </w:p>
          <w:p w14:paraId="70544946"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Hoeveel tijd er nodig is om een goede band op te bouwen? </w:t>
            </w:r>
          </w:p>
          <w:p w14:paraId="70544947"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Welke ondersteuning is nodig om naar de vraag van de cliënt te blijven kijken en niet enkel het probleemgedrag te zien?</w:t>
            </w:r>
          </w:p>
          <w:p w14:paraId="70544948"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De onderlinge reactie van cliënten in de groep en hoe er wordt omgegaan met de persoonlijke ruimte van cliënten. Wat is er nodig om positieve contacten tussen cliënten te stimuleren? </w:t>
            </w:r>
          </w:p>
          <w:p w14:paraId="70544949" w14:textId="77777777" w:rsidR="00967DDD" w:rsidRDefault="00D87008">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Ondersteuning in de relatie tussen de cliënt en diens verwanten/vrienden. </w:t>
            </w:r>
          </w:p>
          <w:p w14:paraId="7054494A"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Wat is er nodig in directe behandelcontacten?   </w:t>
            </w:r>
          </w:p>
          <w:p w14:paraId="7054494B" w14:textId="77777777" w:rsidR="00967DDD" w:rsidRDefault="00967DDD">
            <w:pPr>
              <w:pBdr>
                <w:top w:val="nil"/>
                <w:left w:val="nil"/>
                <w:bottom w:val="nil"/>
                <w:right w:val="nil"/>
                <w:between w:val="nil"/>
              </w:pBdr>
              <w:tabs>
                <w:tab w:val="left" w:pos="284"/>
                <w:tab w:val="left" w:pos="567"/>
                <w:tab w:val="left" w:pos="795"/>
              </w:tabs>
              <w:spacing w:line="240" w:lineRule="auto"/>
              <w:ind w:left="729"/>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967DDD" w14:paraId="70544962" w14:textId="77777777">
        <w:trPr>
          <w:cantSplit/>
          <w:trHeight w:val="779"/>
        </w:trPr>
        <w:tc>
          <w:tcPr>
            <w:cnfStyle w:val="001000000000" w:firstRow="0" w:lastRow="0" w:firstColumn="1" w:lastColumn="0" w:oddVBand="0" w:evenVBand="0" w:oddHBand="0" w:evenHBand="0" w:firstRowFirstColumn="0" w:firstRowLastColumn="0" w:lastRowFirstColumn="0" w:lastRowLastColumn="0"/>
            <w:tcW w:w="2974" w:type="dxa"/>
            <w:tcBorders>
              <w:top w:val="single" w:sz="4" w:space="0" w:color="000000"/>
              <w:left w:val="single" w:sz="4" w:space="0" w:color="000000"/>
              <w:bottom w:val="single" w:sz="4" w:space="0" w:color="000000"/>
              <w:right w:val="single" w:sz="4" w:space="0" w:color="000000"/>
            </w:tcBorders>
          </w:tcPr>
          <w:p w14:paraId="7054494D"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Beschrijf wat de benodigde context is van de zorg en ondersteuning. Wat is nodig om de zorg te organiseren?</w:t>
            </w:r>
          </w:p>
        </w:tc>
        <w:tc>
          <w:tcPr>
            <w:tcW w:w="6082" w:type="dxa"/>
            <w:tcBorders>
              <w:top w:val="single" w:sz="4" w:space="0" w:color="000000"/>
              <w:left w:val="single" w:sz="4" w:space="0" w:color="000000"/>
              <w:bottom w:val="single" w:sz="4" w:space="0" w:color="000000"/>
              <w:right w:val="single" w:sz="4" w:space="0" w:color="000000"/>
            </w:tcBorders>
            <w:shd w:val="clear" w:color="auto" w:fill="CCF4EE"/>
          </w:tcPr>
          <w:p w14:paraId="7054494E"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Beschrijf wat nodig is om de zorg te organiseren. Welke samenwerking is nodig? Zowel in het (multidisciplinaire) team als in andere samenwerkingsverbanden.</w:t>
            </w:r>
          </w:p>
          <w:p w14:paraId="7054494F"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70544950"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Beschrijf de context en wat hierin nodig is. Denk daarbij aan praktische zaken zoals: </w:t>
            </w:r>
          </w:p>
          <w:p w14:paraId="70544951"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de</w:t>
            </w:r>
            <w:proofErr w:type="gramEnd"/>
            <w:r>
              <w:rPr>
                <w:color w:val="000000"/>
                <w:sz w:val="22"/>
                <w:szCs w:val="22"/>
              </w:rPr>
              <w:t xml:space="preserve"> groepsgrootte</w:t>
            </w:r>
          </w:p>
          <w:p w14:paraId="70544952"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teamgrootte</w:t>
            </w:r>
            <w:proofErr w:type="gramEnd"/>
          </w:p>
          <w:p w14:paraId="70544953"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groepssamenstelling</w:t>
            </w:r>
            <w:proofErr w:type="gramEnd"/>
          </w:p>
          <w:p w14:paraId="70544954"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indirecte</w:t>
            </w:r>
            <w:proofErr w:type="gramEnd"/>
            <w:r>
              <w:rPr>
                <w:color w:val="000000"/>
                <w:sz w:val="22"/>
                <w:szCs w:val="22"/>
              </w:rPr>
              <w:t xml:space="preserve"> betrokkenheid van verschillende behandeldisciplines</w:t>
            </w:r>
          </w:p>
          <w:p w14:paraId="70544955"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samenwerking</w:t>
            </w:r>
            <w:proofErr w:type="gramEnd"/>
            <w:r>
              <w:rPr>
                <w:color w:val="000000"/>
                <w:sz w:val="22"/>
                <w:szCs w:val="22"/>
              </w:rPr>
              <w:t xml:space="preserve"> van zorgprofessionals zoals begeleiders uit dagbesteding</w:t>
            </w:r>
          </w:p>
          <w:p w14:paraId="70544956"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inrichting</w:t>
            </w:r>
            <w:proofErr w:type="gramEnd"/>
            <w:r>
              <w:rPr>
                <w:color w:val="000000"/>
                <w:sz w:val="22"/>
                <w:szCs w:val="22"/>
              </w:rPr>
              <w:t xml:space="preserve"> van wonen en nacht</w:t>
            </w:r>
          </w:p>
          <w:p w14:paraId="70544957"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samenwerking</w:t>
            </w:r>
            <w:proofErr w:type="gramEnd"/>
            <w:r>
              <w:rPr>
                <w:color w:val="000000"/>
                <w:sz w:val="22"/>
                <w:szCs w:val="22"/>
              </w:rPr>
              <w:t xml:space="preserve"> teamleiders/ coördinerend begeleiders en managers (en MT, bestuur)</w:t>
            </w:r>
          </w:p>
          <w:p w14:paraId="70544958"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samenwerking</w:t>
            </w:r>
            <w:proofErr w:type="gramEnd"/>
            <w:r>
              <w:rPr>
                <w:color w:val="000000"/>
                <w:sz w:val="22"/>
                <w:szCs w:val="22"/>
              </w:rPr>
              <w:t xml:space="preserve"> met familie (evt. school)</w:t>
            </w:r>
          </w:p>
          <w:p w14:paraId="70544959"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samenwerking</w:t>
            </w:r>
            <w:proofErr w:type="gramEnd"/>
            <w:r>
              <w:rPr>
                <w:color w:val="000000"/>
                <w:sz w:val="22"/>
                <w:szCs w:val="22"/>
              </w:rPr>
              <w:t xml:space="preserve"> overige mensen in het systeem</w:t>
            </w:r>
          </w:p>
          <w:p w14:paraId="7054495A" w14:textId="77777777" w:rsidR="00967DDD" w:rsidRDefault="00D87008">
            <w:pPr>
              <w:numPr>
                <w:ilvl w:val="0"/>
                <w:numId w:val="8"/>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benodigde</w:t>
            </w:r>
            <w:proofErr w:type="gramEnd"/>
            <w:r>
              <w:rPr>
                <w:color w:val="000000"/>
                <w:sz w:val="22"/>
                <w:szCs w:val="22"/>
              </w:rPr>
              <w:t xml:space="preserve"> middelen.</w:t>
            </w:r>
          </w:p>
          <w:p w14:paraId="7054495B" w14:textId="77777777" w:rsidR="00967DDD" w:rsidRDefault="00967DDD">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7054495C"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Het kan ook gaan </w:t>
            </w:r>
            <w:proofErr w:type="gramStart"/>
            <w:r>
              <w:rPr>
                <w:color w:val="000000"/>
                <w:sz w:val="22"/>
                <w:szCs w:val="22"/>
              </w:rPr>
              <w:t>om  de</w:t>
            </w:r>
            <w:proofErr w:type="gramEnd"/>
            <w:r>
              <w:rPr>
                <w:color w:val="000000"/>
                <w:sz w:val="22"/>
                <w:szCs w:val="22"/>
              </w:rPr>
              <w:t xml:space="preserve"> fysieke context zoals de woonomgeving, technologische middelen, kleine aanpassingen om veiligheid te realiseren etc. In de rekentool staat beschreven wat hierbij onder het reguliere zorgzwaartepakket en/of </w:t>
            </w:r>
            <w:proofErr w:type="spellStart"/>
            <w:r>
              <w:rPr>
                <w:color w:val="000000"/>
                <w:sz w:val="22"/>
                <w:szCs w:val="22"/>
              </w:rPr>
              <w:t>meerzorg</w:t>
            </w:r>
            <w:proofErr w:type="spellEnd"/>
            <w:r>
              <w:rPr>
                <w:color w:val="000000"/>
                <w:sz w:val="22"/>
                <w:szCs w:val="22"/>
              </w:rPr>
              <w:t xml:space="preserve"> valt.</w:t>
            </w:r>
          </w:p>
          <w:p w14:paraId="7054495D" w14:textId="77777777" w:rsidR="00967DDD" w:rsidRDefault="00D87008">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Enkele voorbeelden van samenwerking zijn:</w:t>
            </w:r>
          </w:p>
          <w:p w14:paraId="7054495E" w14:textId="77777777" w:rsidR="00967DDD" w:rsidRDefault="00D87008">
            <w:pPr>
              <w:numPr>
                <w:ilvl w:val="0"/>
                <w:numId w:val="8"/>
              </w:numPr>
              <w:pBdr>
                <w:top w:val="nil"/>
                <w:left w:val="nil"/>
                <w:bottom w:val="nil"/>
                <w:right w:val="nil"/>
                <w:between w:val="nil"/>
              </w:pBdr>
              <w:tabs>
                <w:tab w:val="left" w:pos="284"/>
                <w:tab w:val="left" w:pos="567"/>
                <w:tab w:val="left" w:pos="369"/>
              </w:tabs>
              <w:spacing w:line="240" w:lineRule="auto"/>
              <w:ind w:left="369" w:hanging="283"/>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Samenwerking van begeleiders uit dagbesteding, wonen en nacht (hoe werkt men samen, hoeveel extra tijd kost het om met elkaar te reflecteren op het werk, hoeveel extra ruimte is nodig om met elkaar vanuit het zorgplan te werken, etc.)</w:t>
            </w:r>
          </w:p>
          <w:p w14:paraId="7054495F" w14:textId="77777777" w:rsidR="00967DDD" w:rsidRDefault="00D87008">
            <w:pPr>
              <w:numPr>
                <w:ilvl w:val="0"/>
                <w:numId w:val="8"/>
              </w:numPr>
              <w:pBdr>
                <w:top w:val="nil"/>
                <w:left w:val="nil"/>
                <w:bottom w:val="nil"/>
                <w:right w:val="nil"/>
                <w:between w:val="nil"/>
              </w:pBdr>
              <w:tabs>
                <w:tab w:val="left" w:pos="284"/>
                <w:tab w:val="left" w:pos="567"/>
                <w:tab w:val="left" w:pos="369"/>
              </w:tabs>
              <w:spacing w:line="240" w:lineRule="auto"/>
              <w:ind w:left="369" w:hanging="283"/>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De samenwerking tussen begeleiders, behandelaars, teamleiders / coördinerend begeleiders en manager(s): welke extra ondersteuning is nodig en hoeveel extra tijd kost het om voldoende ondersteuning door behandelaars en managers voor begeleiders te organiseren, in welke mate is het nodig om vaker stil te staan bij de kaders en visie waar vanuit wordt gewerkt, hoeveel extra ruimte moet er worden gecreëerd om interdisciplinair te werken, in welke mate is het komen tot besluiten/afspraken intensiever, etc.</w:t>
            </w:r>
          </w:p>
          <w:p w14:paraId="70544960" w14:textId="77777777" w:rsidR="00967DDD" w:rsidRDefault="00D87008">
            <w:pPr>
              <w:numPr>
                <w:ilvl w:val="0"/>
                <w:numId w:val="8"/>
              </w:numPr>
              <w:pBdr>
                <w:top w:val="nil"/>
                <w:left w:val="nil"/>
                <w:bottom w:val="nil"/>
                <w:right w:val="nil"/>
                <w:between w:val="nil"/>
              </w:pBdr>
              <w:tabs>
                <w:tab w:val="left" w:pos="284"/>
                <w:tab w:val="left" w:pos="567"/>
                <w:tab w:val="left" w:pos="369"/>
              </w:tabs>
              <w:spacing w:line="240" w:lineRule="auto"/>
              <w:ind w:left="369" w:hanging="283"/>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Samenwerking tussen medewerkers en verwanten: hoeveel extra tijd is nodig om het (familie)systeem te blijven betrekken, </w:t>
            </w:r>
            <w:proofErr w:type="spellStart"/>
            <w:r>
              <w:rPr>
                <w:color w:val="000000"/>
                <w:sz w:val="22"/>
                <w:szCs w:val="22"/>
              </w:rPr>
              <w:t>psycho</w:t>
            </w:r>
            <w:proofErr w:type="spellEnd"/>
            <w:r>
              <w:rPr>
                <w:color w:val="000000"/>
                <w:sz w:val="22"/>
                <w:szCs w:val="22"/>
              </w:rPr>
              <w:t>-educatie te geven, hoeveel extra tijd is nodig om de verwachtingen en posities bespreekbaar te houden, etc.</w:t>
            </w:r>
          </w:p>
          <w:p w14:paraId="70544961" w14:textId="77777777" w:rsidR="00967DDD" w:rsidRDefault="00D87008">
            <w:pPr>
              <w:numPr>
                <w:ilvl w:val="0"/>
                <w:numId w:val="9"/>
              </w:numPr>
              <w:pBdr>
                <w:top w:val="nil"/>
                <w:left w:val="nil"/>
                <w:bottom w:val="nil"/>
                <w:right w:val="nil"/>
                <w:between w:val="nil"/>
              </w:pBdr>
              <w:tabs>
                <w:tab w:val="left" w:pos="284"/>
                <w:tab w:val="left" w:pos="567"/>
                <w:tab w:val="left" w:pos="369"/>
              </w:tabs>
              <w:spacing w:line="240" w:lineRule="auto"/>
              <w:ind w:left="369" w:hanging="283"/>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Vergroten van deskundigheid van begeleiders, behandelaars en managers: hoeveel extra tijd is nodig voor klinische lessen, scholing, training en coaching, hoeveel meer aandacht is nodig om systematisch/methodisch te werken, in welke mate is intervisie en supervisie extra nodig, om creativiteit te vergroten, etc.</w:t>
            </w:r>
          </w:p>
        </w:tc>
      </w:tr>
      <w:tr w:rsidR="00967DDD" w14:paraId="70544965" w14:textId="77777777">
        <w:trPr>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Borders>
              <w:top w:val="single" w:sz="4" w:space="0" w:color="000000"/>
              <w:left w:val="single" w:sz="4" w:space="0" w:color="000000"/>
              <w:bottom w:val="single" w:sz="4" w:space="0" w:color="000000"/>
              <w:right w:val="single" w:sz="4" w:space="0" w:color="000000"/>
            </w:tcBorders>
          </w:tcPr>
          <w:p w14:paraId="70544963"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Inzicht in de praktische resultaten door de inzet van </w:t>
            </w:r>
            <w:proofErr w:type="spellStart"/>
            <w:r>
              <w:rPr>
                <w:b w:val="0"/>
                <w:color w:val="000000"/>
                <w:sz w:val="22"/>
                <w:szCs w:val="22"/>
              </w:rPr>
              <w:t>meerzorg</w:t>
            </w:r>
            <w:proofErr w:type="spellEnd"/>
            <w:r>
              <w:rPr>
                <w:b w:val="0"/>
                <w:color w:val="000000"/>
                <w:sz w:val="22"/>
                <w:szCs w:val="22"/>
              </w:rPr>
              <w:t>.</w:t>
            </w:r>
          </w:p>
          <w:p w14:paraId="70544964" w14:textId="77777777" w:rsidR="00967DDD" w:rsidRDefault="00967DDD">
            <w:pPr>
              <w:pBdr>
                <w:top w:val="nil"/>
                <w:left w:val="nil"/>
                <w:bottom w:val="nil"/>
                <w:right w:val="nil"/>
                <w:between w:val="nil"/>
              </w:pBdr>
              <w:tabs>
                <w:tab w:val="left" w:pos="284"/>
                <w:tab w:val="left" w:pos="567"/>
              </w:tabs>
              <w:spacing w:line="240" w:lineRule="auto"/>
              <w:jc w:val="center"/>
              <w:rPr>
                <w:color w:val="000000"/>
                <w:sz w:val="22"/>
                <w:szCs w:val="22"/>
              </w:rPr>
            </w:pPr>
          </w:p>
        </w:tc>
      </w:tr>
      <w:tr w:rsidR="00967DDD" w14:paraId="7054496F" w14:textId="77777777">
        <w:trPr>
          <w:trHeight w:val="2083"/>
        </w:trPr>
        <w:tc>
          <w:tcPr>
            <w:cnfStyle w:val="001000000000" w:firstRow="0" w:lastRow="0" w:firstColumn="1" w:lastColumn="0" w:oddVBand="0" w:evenVBand="0" w:oddHBand="0" w:evenHBand="0" w:firstRowFirstColumn="0" w:firstRowLastColumn="0" w:lastRowFirstColumn="0" w:lastRowLastColumn="0"/>
            <w:tcW w:w="2974" w:type="dxa"/>
            <w:tcBorders>
              <w:top w:val="single" w:sz="4" w:space="0" w:color="000000"/>
              <w:left w:val="single" w:sz="4" w:space="0" w:color="000000"/>
              <w:bottom w:val="single" w:sz="4" w:space="0" w:color="000000"/>
              <w:right w:val="single" w:sz="4" w:space="0" w:color="000000"/>
            </w:tcBorders>
          </w:tcPr>
          <w:p w14:paraId="70544966"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 xml:space="preserve">Beschrijf wat </w:t>
            </w:r>
            <w:proofErr w:type="spellStart"/>
            <w:r>
              <w:rPr>
                <w:b w:val="0"/>
                <w:color w:val="000000"/>
                <w:sz w:val="22"/>
                <w:szCs w:val="22"/>
              </w:rPr>
              <w:t>meerzorg</w:t>
            </w:r>
            <w:proofErr w:type="spellEnd"/>
            <w:r>
              <w:rPr>
                <w:b w:val="0"/>
                <w:color w:val="000000"/>
                <w:sz w:val="22"/>
                <w:szCs w:val="22"/>
              </w:rPr>
              <w:t xml:space="preserve"> werkelijk oplevert voor zowel de cliënt als de omgeving. </w:t>
            </w:r>
          </w:p>
        </w:tc>
        <w:tc>
          <w:tcPr>
            <w:tcW w:w="6082" w:type="dxa"/>
            <w:tcBorders>
              <w:top w:val="single" w:sz="4" w:space="0" w:color="000000"/>
              <w:left w:val="single" w:sz="4" w:space="0" w:color="000000"/>
              <w:bottom w:val="single" w:sz="4" w:space="0" w:color="000000"/>
              <w:right w:val="single" w:sz="4" w:space="0" w:color="000000"/>
            </w:tcBorders>
            <w:shd w:val="clear" w:color="auto" w:fill="CCF4EE"/>
          </w:tcPr>
          <w:p w14:paraId="70544967" w14:textId="77777777" w:rsidR="00967DDD" w:rsidRDefault="00D87008">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Belangrijk om hier te beschrijven wat de </w:t>
            </w:r>
            <w:proofErr w:type="spellStart"/>
            <w:r>
              <w:rPr>
                <w:sz w:val="22"/>
                <w:szCs w:val="22"/>
              </w:rPr>
              <w:t>meerzorg</w:t>
            </w:r>
            <w:proofErr w:type="spellEnd"/>
            <w:r>
              <w:rPr>
                <w:sz w:val="22"/>
                <w:szCs w:val="22"/>
              </w:rPr>
              <w:t xml:space="preserve"> concreet oplevert voor de cliënt in zijn of haar dagelijks leven. </w:t>
            </w:r>
          </w:p>
          <w:p w14:paraId="70544968" w14:textId="77777777" w:rsidR="00967DDD" w:rsidRDefault="00967DDD">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969" w14:textId="77777777" w:rsidR="00967DDD" w:rsidRDefault="00D87008">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Verwachte effecten kunnen liggen op het niveau van:</w:t>
            </w:r>
          </w:p>
          <w:p w14:paraId="7054496A" w14:textId="77777777" w:rsidR="00967DDD" w:rsidRDefault="00D87008">
            <w:pPr>
              <w:numPr>
                <w:ilvl w:val="0"/>
                <w:numId w:val="10"/>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cliënt en het sociale systeem</w:t>
            </w:r>
          </w:p>
          <w:p w14:paraId="7054496B" w14:textId="77777777" w:rsidR="00967DDD" w:rsidRDefault="00D87008">
            <w:pPr>
              <w:numPr>
                <w:ilvl w:val="0"/>
                <w:numId w:val="10"/>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begeleiders/ behandelaars</w:t>
            </w:r>
          </w:p>
          <w:p w14:paraId="7054496C" w14:textId="77777777" w:rsidR="00967DDD" w:rsidRDefault="00D87008">
            <w:pPr>
              <w:numPr>
                <w:ilvl w:val="0"/>
                <w:numId w:val="10"/>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organisatie (woning, cluster, organisatie als geheel)</w:t>
            </w:r>
          </w:p>
          <w:p w14:paraId="7054496D" w14:textId="77777777" w:rsidR="00967DDD" w:rsidRDefault="00D87008">
            <w:pPr>
              <w:numPr>
                <w:ilvl w:val="0"/>
                <w:numId w:val="10"/>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samenwerking</w:t>
            </w:r>
            <w:proofErr w:type="gramEnd"/>
            <w:r>
              <w:rPr>
                <w:sz w:val="22"/>
                <w:szCs w:val="22"/>
              </w:rPr>
              <w:t xml:space="preserve"> tussen betrokkenen bij de cliënt</w:t>
            </w:r>
          </w:p>
          <w:p w14:paraId="7054496E" w14:textId="77777777" w:rsidR="00967DDD" w:rsidRDefault="00967DDD">
            <w:pPr>
              <w:tabs>
                <w:tab w:val="left" w:pos="284"/>
                <w:tab w:val="left" w:pos="795"/>
              </w:tabs>
              <w:spacing w:line="240" w:lineRule="auto"/>
              <w:ind w:left="720"/>
              <w:cnfStyle w:val="000000000000" w:firstRow="0" w:lastRow="0" w:firstColumn="0" w:lastColumn="0" w:oddVBand="0" w:evenVBand="0" w:oddHBand="0" w:evenHBand="0" w:firstRowFirstColumn="0" w:firstRowLastColumn="0" w:lastRowFirstColumn="0" w:lastRowLastColumn="0"/>
              <w:rPr>
                <w:sz w:val="22"/>
                <w:szCs w:val="22"/>
              </w:rPr>
            </w:pPr>
          </w:p>
        </w:tc>
      </w:tr>
    </w:tbl>
    <w:p w14:paraId="70544970"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p w14:paraId="70544971"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tbl>
      <w:tblPr>
        <w:tblStyle w:val="afc"/>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4"/>
        <w:gridCol w:w="6082"/>
      </w:tblGrid>
      <w:tr w:rsidR="00967DDD" w14:paraId="70544974"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0544972"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Her-aanvraag (alleen invullen bij een her-aanvraag)</w:t>
            </w:r>
          </w:p>
          <w:p w14:paraId="70544973" w14:textId="77777777" w:rsidR="00967DDD" w:rsidRDefault="00967DDD">
            <w:pPr>
              <w:pBdr>
                <w:top w:val="nil"/>
                <w:left w:val="nil"/>
                <w:bottom w:val="nil"/>
                <w:right w:val="nil"/>
                <w:between w:val="nil"/>
              </w:pBdr>
              <w:tabs>
                <w:tab w:val="left" w:pos="284"/>
                <w:tab w:val="left" w:pos="567"/>
              </w:tabs>
              <w:spacing w:line="240" w:lineRule="auto"/>
              <w:jc w:val="center"/>
              <w:rPr>
                <w:color w:val="000000"/>
                <w:sz w:val="22"/>
                <w:szCs w:val="22"/>
              </w:rPr>
            </w:pPr>
          </w:p>
        </w:tc>
      </w:tr>
      <w:tr w:rsidR="00967DDD" w14:paraId="70544987" w14:textId="77777777">
        <w:trPr>
          <w:trHeight w:val="3770"/>
        </w:trPr>
        <w:tc>
          <w:tcPr>
            <w:cnfStyle w:val="001000000000" w:firstRow="0" w:lastRow="0" w:firstColumn="1" w:lastColumn="0" w:oddVBand="0" w:evenVBand="0" w:oddHBand="0" w:evenHBand="0" w:firstRowFirstColumn="0" w:firstRowLastColumn="0" w:lastRowFirstColumn="0" w:lastRowLastColumn="0"/>
            <w:tcW w:w="2974" w:type="dxa"/>
          </w:tcPr>
          <w:p w14:paraId="70544975"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wat </w:t>
            </w:r>
            <w:proofErr w:type="spellStart"/>
            <w:r>
              <w:rPr>
                <w:b w:val="0"/>
                <w:color w:val="000000"/>
                <w:sz w:val="22"/>
                <w:szCs w:val="22"/>
              </w:rPr>
              <w:t>meerzorg</w:t>
            </w:r>
            <w:proofErr w:type="spellEnd"/>
            <w:r>
              <w:rPr>
                <w:b w:val="0"/>
                <w:color w:val="000000"/>
                <w:sz w:val="22"/>
                <w:szCs w:val="22"/>
              </w:rPr>
              <w:t xml:space="preserve"> tot nu toe heeft opgeleverd voor zowel de cliënt als de omgeving. (</w:t>
            </w:r>
            <w:proofErr w:type="gramStart"/>
            <w:r>
              <w:rPr>
                <w:b w:val="0"/>
                <w:color w:val="000000"/>
                <w:sz w:val="22"/>
                <w:szCs w:val="22"/>
              </w:rPr>
              <w:t>context</w:t>
            </w:r>
            <w:proofErr w:type="gramEnd"/>
            <w:r>
              <w:rPr>
                <w:b w:val="0"/>
                <w:color w:val="000000"/>
                <w:sz w:val="22"/>
                <w:szCs w:val="22"/>
              </w:rPr>
              <w:t>)</w:t>
            </w:r>
          </w:p>
        </w:tc>
        <w:tc>
          <w:tcPr>
            <w:tcW w:w="6082" w:type="dxa"/>
            <w:shd w:val="clear" w:color="auto" w:fill="CCF4EE"/>
          </w:tcPr>
          <w:p w14:paraId="70544976" w14:textId="77777777" w:rsidR="00967DDD" w:rsidRDefault="00D87008">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Bij een her-aanvraag wordt er teruggekeken op de vorige aanvraag.</w:t>
            </w:r>
          </w:p>
          <w:p w14:paraId="70544977" w14:textId="77777777" w:rsidR="00967DDD" w:rsidRDefault="00967DDD">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978" w14:textId="77777777" w:rsidR="00967DDD" w:rsidRDefault="00D87008">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Denk hierbij aan: </w:t>
            </w:r>
          </w:p>
          <w:p w14:paraId="70544979" w14:textId="77777777" w:rsidR="00967DDD" w:rsidRDefault="00D87008">
            <w:pPr>
              <w:numPr>
                <w:ilvl w:val="0"/>
                <w:numId w:val="5"/>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Wat is er veranderd? </w:t>
            </w:r>
          </w:p>
          <w:p w14:paraId="7054497A" w14:textId="77777777" w:rsidR="00967DDD" w:rsidRDefault="00D87008">
            <w:pPr>
              <w:numPr>
                <w:ilvl w:val="0"/>
                <w:numId w:val="5"/>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Welke beweging is gemaakt? </w:t>
            </w:r>
          </w:p>
          <w:p w14:paraId="7054497B" w14:textId="77777777" w:rsidR="00967DDD" w:rsidRDefault="00D87008">
            <w:pPr>
              <w:numPr>
                <w:ilvl w:val="0"/>
                <w:numId w:val="5"/>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Op welke gebieden liggen de volgende doelen en vervolgens interventies en daarmee samenhangende effecten? </w:t>
            </w:r>
          </w:p>
          <w:p w14:paraId="7054497C" w14:textId="77777777" w:rsidR="00967DDD" w:rsidRDefault="00D87008">
            <w:pPr>
              <w:numPr>
                <w:ilvl w:val="0"/>
                <w:numId w:val="5"/>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Wat betekent dat voor de kosten en de looptijd van de </w:t>
            </w:r>
            <w:proofErr w:type="spellStart"/>
            <w:r>
              <w:rPr>
                <w:sz w:val="22"/>
                <w:szCs w:val="22"/>
              </w:rPr>
              <w:t>meerzorg</w:t>
            </w:r>
            <w:proofErr w:type="spellEnd"/>
            <w:r>
              <w:rPr>
                <w:sz w:val="22"/>
                <w:szCs w:val="22"/>
              </w:rPr>
              <w:t xml:space="preserve">? </w:t>
            </w:r>
          </w:p>
          <w:p w14:paraId="7054497D" w14:textId="77777777" w:rsidR="00967DDD" w:rsidRDefault="00D87008">
            <w:pPr>
              <w:numPr>
                <w:ilvl w:val="0"/>
                <w:numId w:val="5"/>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Wat is gerealiseerd en wat niet? </w:t>
            </w:r>
          </w:p>
          <w:p w14:paraId="7054497E" w14:textId="77777777" w:rsidR="00967DDD" w:rsidRDefault="00D87008">
            <w:pPr>
              <w:numPr>
                <w:ilvl w:val="0"/>
                <w:numId w:val="5"/>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Was er een </w:t>
            </w:r>
            <w:proofErr w:type="spellStart"/>
            <w:r>
              <w:rPr>
                <w:sz w:val="22"/>
                <w:szCs w:val="22"/>
              </w:rPr>
              <w:t>meerzorg</w:t>
            </w:r>
            <w:proofErr w:type="spellEnd"/>
            <w:r>
              <w:rPr>
                <w:sz w:val="22"/>
                <w:szCs w:val="22"/>
              </w:rPr>
              <w:t xml:space="preserve">-ontwikkeltraject samen met CCE en wat zijn de opbrengsten? </w:t>
            </w:r>
          </w:p>
          <w:p w14:paraId="7054497F" w14:textId="77777777" w:rsidR="00967DDD" w:rsidRDefault="00D87008">
            <w:pPr>
              <w:numPr>
                <w:ilvl w:val="0"/>
                <w:numId w:val="5"/>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Werken jullie samen met anderen? Bijvoorbeeld </w:t>
            </w:r>
            <w:proofErr w:type="gramStart"/>
            <w:r>
              <w:rPr>
                <w:sz w:val="22"/>
                <w:szCs w:val="22"/>
              </w:rPr>
              <w:t>voor  het</w:t>
            </w:r>
            <w:proofErr w:type="gramEnd"/>
            <w:r>
              <w:rPr>
                <w:sz w:val="22"/>
                <w:szCs w:val="22"/>
              </w:rPr>
              <w:t xml:space="preserve"> delen van kennis over </w:t>
            </w:r>
            <w:proofErr w:type="spellStart"/>
            <w:r>
              <w:rPr>
                <w:sz w:val="22"/>
                <w:szCs w:val="22"/>
              </w:rPr>
              <w:t>meerzorg</w:t>
            </w:r>
            <w:proofErr w:type="spellEnd"/>
            <w:r>
              <w:rPr>
                <w:sz w:val="22"/>
                <w:szCs w:val="22"/>
              </w:rPr>
              <w:t xml:space="preserve">, het ondersteunen van elkaar bij de uitvoering van </w:t>
            </w:r>
            <w:proofErr w:type="spellStart"/>
            <w:r>
              <w:rPr>
                <w:sz w:val="22"/>
                <w:szCs w:val="22"/>
              </w:rPr>
              <w:t>meerzorg</w:t>
            </w:r>
            <w:proofErr w:type="spellEnd"/>
            <w:r>
              <w:rPr>
                <w:sz w:val="22"/>
                <w:szCs w:val="22"/>
              </w:rPr>
              <w:t xml:space="preserve"> en het tot stand brengen van </w:t>
            </w:r>
            <w:proofErr w:type="spellStart"/>
            <w:r>
              <w:rPr>
                <w:sz w:val="22"/>
                <w:szCs w:val="22"/>
              </w:rPr>
              <w:t>meerzorg</w:t>
            </w:r>
            <w:proofErr w:type="spellEnd"/>
            <w:r>
              <w:rPr>
                <w:sz w:val="22"/>
                <w:szCs w:val="22"/>
              </w:rPr>
              <w:t>?</w:t>
            </w:r>
          </w:p>
          <w:p w14:paraId="70544980" w14:textId="77777777" w:rsidR="00967DDD" w:rsidRDefault="00967DDD">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0544981" w14:textId="77777777" w:rsidR="00967DDD" w:rsidRDefault="00D87008">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Effecten kunnen liggen op het niveau van:</w:t>
            </w:r>
          </w:p>
          <w:p w14:paraId="70544982" w14:textId="77777777" w:rsidR="00967DDD" w:rsidRDefault="00D87008">
            <w:pPr>
              <w:numPr>
                <w:ilvl w:val="0"/>
                <w:numId w:val="3"/>
              </w:numPr>
              <w:tabs>
                <w:tab w:val="left" w:pos="284"/>
                <w:tab w:val="left" w:pos="789"/>
              </w:tabs>
              <w:spacing w:line="240" w:lineRule="auto"/>
              <w:ind w:left="789" w:hanging="426"/>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cliënt en het sociale systeem</w:t>
            </w:r>
          </w:p>
          <w:p w14:paraId="70544983" w14:textId="77777777" w:rsidR="00967DDD" w:rsidRDefault="00D87008">
            <w:pPr>
              <w:numPr>
                <w:ilvl w:val="0"/>
                <w:numId w:val="3"/>
              </w:numPr>
              <w:tabs>
                <w:tab w:val="left" w:pos="284"/>
                <w:tab w:val="left" w:pos="789"/>
              </w:tabs>
              <w:spacing w:line="240" w:lineRule="auto"/>
              <w:ind w:left="789" w:hanging="426"/>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w:t>
            </w:r>
            <w:proofErr w:type="gramStart"/>
            <w:r>
              <w:rPr>
                <w:sz w:val="22"/>
                <w:szCs w:val="22"/>
              </w:rPr>
              <w:t>begeleiders /</w:t>
            </w:r>
            <w:proofErr w:type="gramEnd"/>
            <w:r>
              <w:rPr>
                <w:sz w:val="22"/>
                <w:szCs w:val="22"/>
              </w:rPr>
              <w:t xml:space="preserve"> behandelaars</w:t>
            </w:r>
          </w:p>
          <w:p w14:paraId="70544984" w14:textId="77777777" w:rsidR="00967DDD" w:rsidRDefault="00D87008">
            <w:pPr>
              <w:numPr>
                <w:ilvl w:val="0"/>
                <w:numId w:val="3"/>
              </w:numPr>
              <w:tabs>
                <w:tab w:val="left" w:pos="284"/>
                <w:tab w:val="left" w:pos="789"/>
              </w:tabs>
              <w:spacing w:line="240" w:lineRule="auto"/>
              <w:ind w:left="789" w:hanging="426"/>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organisatie (woning, cluster, organisatie als geheel)</w:t>
            </w:r>
          </w:p>
          <w:p w14:paraId="70544985" w14:textId="77777777" w:rsidR="00967DDD" w:rsidRDefault="00D87008">
            <w:pPr>
              <w:numPr>
                <w:ilvl w:val="0"/>
                <w:numId w:val="3"/>
              </w:numPr>
              <w:tabs>
                <w:tab w:val="left" w:pos="284"/>
                <w:tab w:val="left" w:pos="789"/>
              </w:tabs>
              <w:spacing w:line="240" w:lineRule="auto"/>
              <w:ind w:left="789" w:hanging="426"/>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hoe</w:t>
            </w:r>
            <w:proofErr w:type="gramEnd"/>
            <w:r>
              <w:rPr>
                <w:sz w:val="22"/>
                <w:szCs w:val="22"/>
              </w:rPr>
              <w:t xml:space="preserve"> hangen de veranderingen op de verschillende niveaus met elkaar samen</w:t>
            </w:r>
          </w:p>
          <w:p w14:paraId="70544986" w14:textId="77777777" w:rsidR="00967DDD" w:rsidRDefault="00967DDD">
            <w:pPr>
              <w:tabs>
                <w:tab w:val="left" w:pos="284"/>
                <w:tab w:val="left" w:pos="789"/>
              </w:tabs>
              <w:spacing w:line="240" w:lineRule="auto"/>
              <w:ind w:left="789"/>
              <w:cnfStyle w:val="000000000000" w:firstRow="0" w:lastRow="0" w:firstColumn="0" w:lastColumn="0" w:oddVBand="0" w:evenVBand="0" w:oddHBand="0" w:evenHBand="0" w:firstRowFirstColumn="0" w:firstRowLastColumn="0" w:lastRowFirstColumn="0" w:lastRowLastColumn="0"/>
              <w:rPr>
                <w:sz w:val="22"/>
                <w:szCs w:val="22"/>
              </w:rPr>
            </w:pPr>
          </w:p>
        </w:tc>
      </w:tr>
      <w:tr w:rsidR="00967DDD" w14:paraId="70544991" w14:textId="77777777">
        <w:trPr>
          <w:trHeight w:val="3472"/>
        </w:trPr>
        <w:tc>
          <w:tcPr>
            <w:cnfStyle w:val="001000000000" w:firstRow="0" w:lastRow="0" w:firstColumn="1" w:lastColumn="0" w:oddVBand="0" w:evenVBand="0" w:oddHBand="0" w:evenHBand="0" w:firstRowFirstColumn="0" w:firstRowLastColumn="0" w:lastRowFirstColumn="0" w:lastRowLastColumn="0"/>
            <w:tcW w:w="2974" w:type="dxa"/>
          </w:tcPr>
          <w:p w14:paraId="70544988" w14:textId="77777777" w:rsidR="00967DDD" w:rsidRDefault="00D87008">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 xml:space="preserve">Beschrijf waarom </w:t>
            </w:r>
            <w:proofErr w:type="spellStart"/>
            <w:r>
              <w:rPr>
                <w:b w:val="0"/>
                <w:color w:val="000000"/>
                <w:sz w:val="22"/>
                <w:szCs w:val="22"/>
              </w:rPr>
              <w:t>meerzorg</w:t>
            </w:r>
            <w:proofErr w:type="spellEnd"/>
            <w:r>
              <w:rPr>
                <w:b w:val="0"/>
                <w:color w:val="000000"/>
                <w:sz w:val="22"/>
                <w:szCs w:val="22"/>
              </w:rPr>
              <w:t xml:space="preserve"> moet worden gecontinueerd en wat deze tot nu toe heeft bijgedragen aan betere zorg voor de </w:t>
            </w:r>
            <w:proofErr w:type="gramStart"/>
            <w:r>
              <w:rPr>
                <w:b w:val="0"/>
                <w:color w:val="000000"/>
                <w:sz w:val="22"/>
                <w:szCs w:val="22"/>
              </w:rPr>
              <w:t>client</w:t>
            </w:r>
            <w:proofErr w:type="gramEnd"/>
            <w:r>
              <w:rPr>
                <w:b w:val="0"/>
                <w:color w:val="000000"/>
                <w:sz w:val="22"/>
                <w:szCs w:val="22"/>
              </w:rPr>
              <w:t>.</w:t>
            </w:r>
          </w:p>
        </w:tc>
        <w:tc>
          <w:tcPr>
            <w:tcW w:w="6082" w:type="dxa"/>
            <w:shd w:val="clear" w:color="auto" w:fill="CCF4EE"/>
          </w:tcPr>
          <w:p w14:paraId="70544989"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Beschrijf hoe deze aanvraag in relatie staat tot de vorige aanvraag door er een </w:t>
            </w:r>
            <w:proofErr w:type="gramStart"/>
            <w:r>
              <w:rPr>
                <w:sz w:val="22"/>
                <w:szCs w:val="22"/>
              </w:rPr>
              <w:t>logische</w:t>
            </w:r>
            <w:proofErr w:type="gramEnd"/>
            <w:r>
              <w:rPr>
                <w:sz w:val="22"/>
                <w:szCs w:val="22"/>
              </w:rPr>
              <w:t xml:space="preserve"> vervolg aan te geven.  </w:t>
            </w:r>
          </w:p>
          <w:p w14:paraId="7054498A" w14:textId="77777777" w:rsidR="00967DDD" w:rsidRDefault="00967DDD">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p>
          <w:p w14:paraId="7054498B" w14:textId="77777777" w:rsidR="00967DDD" w:rsidRDefault="00D87008">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Denk hierbij aan:</w:t>
            </w:r>
          </w:p>
          <w:p w14:paraId="7054498C" w14:textId="77777777" w:rsidR="00967DDD" w:rsidRDefault="00D87008">
            <w:pPr>
              <w:numPr>
                <w:ilvl w:val="0"/>
                <w:numId w:val="2"/>
              </w:numPr>
              <w:tabs>
                <w:tab w:val="left" w:pos="284"/>
                <w:tab w:val="left" w:pos="930"/>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Als iets wel/niet is gerealiseerd/behaald: waarom wel, waarom niet? </w:t>
            </w:r>
          </w:p>
          <w:p w14:paraId="7054498D" w14:textId="77777777" w:rsidR="00967DDD" w:rsidRDefault="00D87008">
            <w:pPr>
              <w:numPr>
                <w:ilvl w:val="0"/>
                <w:numId w:val="2"/>
              </w:numPr>
              <w:tabs>
                <w:tab w:val="left" w:pos="284"/>
                <w:tab w:val="left" w:pos="930"/>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Is de </w:t>
            </w:r>
            <w:proofErr w:type="spellStart"/>
            <w:r>
              <w:rPr>
                <w:sz w:val="22"/>
                <w:szCs w:val="22"/>
              </w:rPr>
              <w:t>meerzorg</w:t>
            </w:r>
            <w:proofErr w:type="spellEnd"/>
            <w:r>
              <w:rPr>
                <w:sz w:val="22"/>
                <w:szCs w:val="22"/>
              </w:rPr>
              <w:t xml:space="preserve"> ten aanzien van de doelen het meest effectief (doeltreffend) vergeleken met andere beschikbare en uitvoerbare methoden? </w:t>
            </w:r>
          </w:p>
          <w:p w14:paraId="7054498E" w14:textId="77777777" w:rsidR="00967DDD" w:rsidRDefault="00D87008">
            <w:pPr>
              <w:numPr>
                <w:ilvl w:val="0"/>
                <w:numId w:val="2"/>
              </w:numPr>
              <w:tabs>
                <w:tab w:val="left" w:pos="284"/>
                <w:tab w:val="left" w:pos="746"/>
                <w:tab w:val="left" w:pos="930"/>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Waarom wel/geen afbouw mogelijk? </w:t>
            </w:r>
          </w:p>
          <w:p w14:paraId="7054498F" w14:textId="77777777" w:rsidR="00967DDD" w:rsidRDefault="00D87008">
            <w:pPr>
              <w:numPr>
                <w:ilvl w:val="0"/>
                <w:numId w:val="2"/>
              </w:numPr>
              <w:tabs>
                <w:tab w:val="left" w:pos="284"/>
                <w:tab w:val="left" w:pos="746"/>
                <w:tab w:val="left" w:pos="930"/>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Wat is de verwachting ten aanzien van de hoogte en duur van een eventueel toekomstige aanvraag </w:t>
            </w:r>
            <w:proofErr w:type="spellStart"/>
            <w:r>
              <w:rPr>
                <w:sz w:val="22"/>
                <w:szCs w:val="22"/>
              </w:rPr>
              <w:t>meerzorg</w:t>
            </w:r>
            <w:proofErr w:type="spellEnd"/>
            <w:r>
              <w:rPr>
                <w:sz w:val="22"/>
                <w:szCs w:val="22"/>
              </w:rPr>
              <w:t>?</w:t>
            </w:r>
          </w:p>
          <w:p w14:paraId="70544990" w14:textId="77777777" w:rsidR="00967DDD" w:rsidRDefault="00967DDD">
            <w:pPr>
              <w:tabs>
                <w:tab w:val="left" w:pos="284"/>
                <w:tab w:val="left" w:pos="746"/>
                <w:tab w:val="left" w:pos="930"/>
              </w:tabs>
              <w:spacing w:line="240" w:lineRule="auto"/>
              <w:ind w:left="720"/>
              <w:cnfStyle w:val="000000000000" w:firstRow="0" w:lastRow="0" w:firstColumn="0" w:lastColumn="0" w:oddVBand="0" w:evenVBand="0" w:oddHBand="0" w:evenHBand="0" w:firstRowFirstColumn="0" w:firstRowLastColumn="0" w:lastRowFirstColumn="0" w:lastRowLastColumn="0"/>
              <w:rPr>
                <w:sz w:val="22"/>
                <w:szCs w:val="22"/>
              </w:rPr>
            </w:pPr>
          </w:p>
        </w:tc>
      </w:tr>
    </w:tbl>
    <w:p w14:paraId="70544992" w14:textId="77777777" w:rsidR="00967DDD" w:rsidRDefault="00967DDD">
      <w:pPr>
        <w:pBdr>
          <w:top w:val="nil"/>
          <w:left w:val="nil"/>
          <w:bottom w:val="nil"/>
          <w:right w:val="nil"/>
          <w:between w:val="nil"/>
        </w:pBdr>
        <w:tabs>
          <w:tab w:val="left" w:pos="284"/>
          <w:tab w:val="left" w:pos="567"/>
        </w:tabs>
        <w:spacing w:line="240" w:lineRule="auto"/>
        <w:rPr>
          <w:color w:val="000000"/>
          <w:sz w:val="22"/>
          <w:szCs w:val="22"/>
        </w:rPr>
      </w:pPr>
    </w:p>
    <w:sectPr w:rsidR="00967DDD">
      <w:headerReference w:type="even" r:id="rId15"/>
      <w:headerReference w:type="default" r:id="rId16"/>
      <w:footerReference w:type="even" r:id="rId17"/>
      <w:footerReference w:type="default" r:id="rId18"/>
      <w:headerReference w:type="first" r:id="rId19"/>
      <w:footerReference w:type="first" r:id="rId20"/>
      <w:pgSz w:w="11900" w:h="16840"/>
      <w:pgMar w:top="1417" w:right="1417" w:bottom="1417" w:left="1417"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449A1" w14:textId="77777777" w:rsidR="00D87008" w:rsidRDefault="00D87008">
      <w:pPr>
        <w:spacing w:line="240" w:lineRule="auto"/>
      </w:pPr>
      <w:r>
        <w:separator/>
      </w:r>
    </w:p>
  </w:endnote>
  <w:endnote w:type="continuationSeparator" w:id="0">
    <w:p w14:paraId="705449A3" w14:textId="77777777" w:rsidR="00D87008" w:rsidRDefault="00D870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EA76721A-55C8-4769-9FB4-23B57BE45C36}"/>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embedRegular r:id="rId2" w:fontKey="{246E2F4E-26A7-496A-AB22-487D7018B362}"/>
    <w:embedBold r:id="rId3" w:fontKey="{E662001A-81F5-4C1B-8F5D-08D4D9AE22BB}"/>
    <w:embedItalic r:id="rId4" w:fontKey="{895B3006-5657-466E-ABD7-BAA14D72D99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AFCB419-E27C-46B2-A496-4B5E651369D5}"/>
  </w:font>
  <w:font w:name="Roboto">
    <w:charset w:val="00"/>
    <w:family w:val="auto"/>
    <w:pitch w:val="variable"/>
    <w:sig w:usb0="E0000AFF" w:usb1="5000217F" w:usb2="00000021" w:usb3="00000000" w:csb0="0000019F" w:csb1="00000000"/>
    <w:embedRegular r:id="rId6" w:fontKey="{DB2C617C-A928-435F-BDBB-F1666B8392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4997" w14:textId="77777777" w:rsidR="00967DDD" w:rsidRDefault="00967DDD">
    <w:pPr>
      <w:pBdr>
        <w:top w:val="nil"/>
        <w:left w:val="nil"/>
        <w:bottom w:val="nil"/>
        <w:right w:val="nil"/>
        <w:between w:val="nil"/>
      </w:pBdr>
      <w:tabs>
        <w:tab w:val="center" w:pos="4680"/>
        <w:tab w:val="right" w:pos="9360"/>
      </w:tabs>
      <w:spacing w:line="200"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4998" w14:textId="221CDC69" w:rsidR="00967DDD" w:rsidRDefault="00D87008">
    <w:pPr>
      <w:pBdr>
        <w:top w:val="nil"/>
        <w:left w:val="nil"/>
        <w:bottom w:val="nil"/>
        <w:right w:val="nil"/>
        <w:between w:val="nil"/>
      </w:pBdr>
      <w:tabs>
        <w:tab w:val="center" w:pos="4680"/>
        <w:tab w:val="right" w:pos="9360"/>
      </w:tabs>
      <w:spacing w:line="200" w:lineRule="auto"/>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FC61CD">
      <w:rPr>
        <w:noProof/>
        <w:color w:val="000000"/>
        <w:sz w:val="16"/>
        <w:szCs w:val="16"/>
      </w:rPr>
      <w:t>2</w:t>
    </w:r>
    <w:r>
      <w:rPr>
        <w:color w:val="000000"/>
        <w:sz w:val="16"/>
        <w:szCs w:val="16"/>
      </w:rPr>
      <w:fldChar w:fldCharType="end"/>
    </w:r>
  </w:p>
  <w:p w14:paraId="70544999" w14:textId="77777777" w:rsidR="00967DDD" w:rsidRDefault="00967DDD">
    <w:pPr>
      <w:pBdr>
        <w:top w:val="nil"/>
        <w:left w:val="nil"/>
        <w:bottom w:val="nil"/>
        <w:right w:val="nil"/>
        <w:between w:val="nil"/>
      </w:pBdr>
      <w:tabs>
        <w:tab w:val="center" w:pos="4680"/>
        <w:tab w:val="right" w:pos="9360"/>
      </w:tabs>
      <w:spacing w:line="200" w:lineRule="auto"/>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499B" w14:textId="2FD89019" w:rsidR="00967DDD" w:rsidRDefault="00D87008">
    <w:pPr>
      <w:pBdr>
        <w:top w:val="nil"/>
        <w:left w:val="nil"/>
        <w:bottom w:val="nil"/>
        <w:right w:val="nil"/>
        <w:between w:val="nil"/>
      </w:pBdr>
      <w:tabs>
        <w:tab w:val="center" w:pos="4680"/>
        <w:tab w:val="right" w:pos="9360"/>
      </w:tabs>
      <w:spacing w:line="200" w:lineRule="auto"/>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FC61CD">
      <w:rPr>
        <w:noProof/>
        <w:color w:val="000000"/>
        <w:sz w:val="16"/>
        <w:szCs w:val="16"/>
      </w:rPr>
      <w:t>1</w:t>
    </w:r>
    <w:r>
      <w:rPr>
        <w:color w:val="000000"/>
        <w:sz w:val="16"/>
        <w:szCs w:val="16"/>
      </w:rPr>
      <w:fldChar w:fldCharType="end"/>
    </w:r>
  </w:p>
  <w:p w14:paraId="7054499C" w14:textId="77777777" w:rsidR="00967DDD" w:rsidRDefault="00967DDD">
    <w:pPr>
      <w:pBdr>
        <w:top w:val="nil"/>
        <w:left w:val="nil"/>
        <w:bottom w:val="nil"/>
        <w:right w:val="nil"/>
        <w:between w:val="nil"/>
      </w:pBdr>
      <w:tabs>
        <w:tab w:val="center" w:pos="4680"/>
        <w:tab w:val="right" w:pos="9360"/>
      </w:tabs>
      <w:spacing w:line="20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4499D" w14:textId="77777777" w:rsidR="00D87008" w:rsidRDefault="00D87008">
      <w:pPr>
        <w:spacing w:line="240" w:lineRule="auto"/>
      </w:pPr>
      <w:r>
        <w:separator/>
      </w:r>
    </w:p>
  </w:footnote>
  <w:footnote w:type="continuationSeparator" w:id="0">
    <w:p w14:paraId="7054499F" w14:textId="77777777" w:rsidR="00D87008" w:rsidRDefault="00D870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4995" w14:textId="77777777" w:rsidR="00967DDD" w:rsidRDefault="00967DDD">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4996" w14:textId="77777777" w:rsidR="00967DDD" w:rsidRDefault="00967DDD">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499A" w14:textId="77777777" w:rsidR="00967DDD" w:rsidRDefault="00967DDD">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C33C6"/>
    <w:multiLevelType w:val="multilevel"/>
    <w:tmpl w:val="D06A2B2A"/>
    <w:lvl w:ilvl="0">
      <w:start w:val="1"/>
      <w:numFmt w:val="bullet"/>
      <w:pStyle w:val="06NummeringN1"/>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233C7A55"/>
    <w:multiLevelType w:val="multilevel"/>
    <w:tmpl w:val="ACACE7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310963"/>
    <w:multiLevelType w:val="multilevel"/>
    <w:tmpl w:val="BA5A9CFC"/>
    <w:lvl w:ilvl="0">
      <w:numFmt w:val="bullet"/>
      <w:pStyle w:val="09NummeringN2"/>
      <w:lvlText w:val="•"/>
      <w:lvlJc w:val="left"/>
      <w:pPr>
        <w:ind w:left="729" w:hanging="359"/>
      </w:pPr>
      <w:rPr>
        <w:rFonts w:ascii="Corbel" w:eastAsia="Corbel" w:hAnsi="Corbel" w:cs="Corbel"/>
      </w:rPr>
    </w:lvl>
    <w:lvl w:ilvl="1">
      <w:start w:val="1"/>
      <w:numFmt w:val="bullet"/>
      <w:lvlText w:val="o"/>
      <w:lvlJc w:val="left"/>
      <w:pPr>
        <w:ind w:left="1449" w:hanging="360"/>
      </w:pPr>
      <w:rPr>
        <w:rFonts w:ascii="Courier New" w:eastAsia="Courier New" w:hAnsi="Courier New" w:cs="Courier New"/>
      </w:rPr>
    </w:lvl>
    <w:lvl w:ilvl="2">
      <w:start w:val="1"/>
      <w:numFmt w:val="bullet"/>
      <w:lvlText w:val="▪"/>
      <w:lvlJc w:val="left"/>
      <w:pPr>
        <w:ind w:left="2169" w:hanging="360"/>
      </w:pPr>
      <w:rPr>
        <w:rFonts w:ascii="Noto Sans" w:eastAsia="Noto Sans" w:hAnsi="Noto Sans" w:cs="Noto Sans"/>
      </w:rPr>
    </w:lvl>
    <w:lvl w:ilvl="3">
      <w:start w:val="1"/>
      <w:numFmt w:val="bullet"/>
      <w:lvlText w:val="●"/>
      <w:lvlJc w:val="left"/>
      <w:pPr>
        <w:ind w:left="2889" w:hanging="360"/>
      </w:pPr>
      <w:rPr>
        <w:rFonts w:ascii="Noto Sans" w:eastAsia="Noto Sans" w:hAnsi="Noto Sans" w:cs="Noto Sans"/>
      </w:rPr>
    </w:lvl>
    <w:lvl w:ilvl="4">
      <w:start w:val="1"/>
      <w:numFmt w:val="bullet"/>
      <w:lvlText w:val="o"/>
      <w:lvlJc w:val="left"/>
      <w:pPr>
        <w:ind w:left="3609" w:hanging="360"/>
      </w:pPr>
      <w:rPr>
        <w:rFonts w:ascii="Courier New" w:eastAsia="Courier New" w:hAnsi="Courier New" w:cs="Courier New"/>
      </w:rPr>
    </w:lvl>
    <w:lvl w:ilvl="5">
      <w:start w:val="1"/>
      <w:numFmt w:val="bullet"/>
      <w:lvlText w:val="▪"/>
      <w:lvlJc w:val="left"/>
      <w:pPr>
        <w:ind w:left="4329" w:hanging="360"/>
      </w:pPr>
      <w:rPr>
        <w:rFonts w:ascii="Noto Sans" w:eastAsia="Noto Sans" w:hAnsi="Noto Sans" w:cs="Noto Sans"/>
      </w:rPr>
    </w:lvl>
    <w:lvl w:ilvl="6">
      <w:start w:val="1"/>
      <w:numFmt w:val="bullet"/>
      <w:lvlText w:val="●"/>
      <w:lvlJc w:val="left"/>
      <w:pPr>
        <w:ind w:left="5049" w:hanging="360"/>
      </w:pPr>
      <w:rPr>
        <w:rFonts w:ascii="Noto Sans" w:eastAsia="Noto Sans" w:hAnsi="Noto Sans" w:cs="Noto Sans"/>
      </w:rPr>
    </w:lvl>
    <w:lvl w:ilvl="7">
      <w:start w:val="1"/>
      <w:numFmt w:val="bullet"/>
      <w:lvlText w:val="o"/>
      <w:lvlJc w:val="left"/>
      <w:pPr>
        <w:ind w:left="5769" w:hanging="360"/>
      </w:pPr>
      <w:rPr>
        <w:rFonts w:ascii="Courier New" w:eastAsia="Courier New" w:hAnsi="Courier New" w:cs="Courier New"/>
      </w:rPr>
    </w:lvl>
    <w:lvl w:ilvl="8">
      <w:start w:val="1"/>
      <w:numFmt w:val="bullet"/>
      <w:lvlText w:val="▪"/>
      <w:lvlJc w:val="left"/>
      <w:pPr>
        <w:ind w:left="6489" w:hanging="360"/>
      </w:pPr>
      <w:rPr>
        <w:rFonts w:ascii="Noto Sans" w:eastAsia="Noto Sans" w:hAnsi="Noto Sans" w:cs="Noto Sans"/>
      </w:rPr>
    </w:lvl>
  </w:abstractNum>
  <w:abstractNum w:abstractNumId="3" w15:restartNumberingAfterBreak="0">
    <w:nsid w:val="5A873A2A"/>
    <w:multiLevelType w:val="multilevel"/>
    <w:tmpl w:val="52D8BC2C"/>
    <w:lvl w:ilvl="0">
      <w:numFmt w:val="bullet"/>
      <w:lvlText w:val="•"/>
      <w:lvlJc w:val="left"/>
      <w:pPr>
        <w:ind w:left="729" w:hanging="359"/>
      </w:pPr>
      <w:rPr>
        <w:rFonts w:ascii="Corbel" w:eastAsia="Corbel" w:hAnsi="Corbel" w:cs="Corbe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5C1A19F1"/>
    <w:multiLevelType w:val="multilevel"/>
    <w:tmpl w:val="BB10012E"/>
    <w:lvl w:ilvl="0">
      <w:start w:val="1"/>
      <w:numFmt w:val="bullet"/>
      <w:pStyle w:val="06OpsommingN1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5" w15:restartNumberingAfterBreak="0">
    <w:nsid w:val="61DB5F74"/>
    <w:multiLevelType w:val="multilevel"/>
    <w:tmpl w:val="7B0CF6C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6C5A7A2D"/>
    <w:multiLevelType w:val="multilevel"/>
    <w:tmpl w:val="D638B108"/>
    <w:lvl w:ilvl="0">
      <w:numFmt w:val="bullet"/>
      <w:pStyle w:val="07OpsommingN2Streep"/>
      <w:lvlText w:val="•"/>
      <w:lvlJc w:val="left"/>
      <w:pPr>
        <w:ind w:left="729" w:hanging="359"/>
      </w:pPr>
      <w:rPr>
        <w:rFonts w:ascii="Corbel" w:eastAsia="Corbel" w:hAnsi="Corbel" w:cs="Corbe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705F378C"/>
    <w:multiLevelType w:val="multilevel"/>
    <w:tmpl w:val="7E16AABA"/>
    <w:lvl w:ilvl="0">
      <w:numFmt w:val="bullet"/>
      <w:lvlText w:val="•"/>
      <w:lvlJc w:val="left"/>
      <w:pPr>
        <w:ind w:left="729" w:hanging="359"/>
      </w:pPr>
      <w:rPr>
        <w:rFonts w:ascii="Corbel" w:eastAsia="Corbel" w:hAnsi="Corbel" w:cs="Corbe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74F5306A"/>
    <w:multiLevelType w:val="multilevel"/>
    <w:tmpl w:val="17BCEDA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7AB8290C"/>
    <w:multiLevelType w:val="multilevel"/>
    <w:tmpl w:val="D2C67E6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1594388751">
    <w:abstractNumId w:val="6"/>
  </w:num>
  <w:num w:numId="2" w16cid:durableId="602223799">
    <w:abstractNumId w:val="0"/>
  </w:num>
  <w:num w:numId="3" w16cid:durableId="40181206">
    <w:abstractNumId w:val="4"/>
  </w:num>
  <w:num w:numId="4" w16cid:durableId="1183276040">
    <w:abstractNumId w:val="2"/>
  </w:num>
  <w:num w:numId="5" w16cid:durableId="1349913908">
    <w:abstractNumId w:val="5"/>
  </w:num>
  <w:num w:numId="6" w16cid:durableId="1557735354">
    <w:abstractNumId w:val="1"/>
  </w:num>
  <w:num w:numId="7" w16cid:durableId="1236626551">
    <w:abstractNumId w:val="8"/>
  </w:num>
  <w:num w:numId="8" w16cid:durableId="1625039201">
    <w:abstractNumId w:val="3"/>
  </w:num>
  <w:num w:numId="9" w16cid:durableId="1092624704">
    <w:abstractNumId w:val="7"/>
  </w:num>
  <w:num w:numId="10" w16cid:durableId="2102023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DDD"/>
    <w:rsid w:val="00967DDD"/>
    <w:rsid w:val="00AF0809"/>
    <w:rsid w:val="00D87008"/>
    <w:rsid w:val="00FC61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47FF"/>
  <w15:docId w15:val="{CE0BEBAA-A8F0-41EE-A0C6-13F5AD57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Corbel" w:hAnsi="Corbel" w:cs="Corbel"/>
        <w:sz w:val="19"/>
        <w:szCs w:val="19"/>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05B49"/>
    <w:pPr>
      <w:spacing w:line="280" w:lineRule="atLeast"/>
    </w:pPr>
  </w:style>
  <w:style w:type="paragraph" w:styleId="Kop1">
    <w:name w:val="heading 1"/>
    <w:basedOn w:val="Standaard"/>
    <w:next w:val="Standaard"/>
    <w:link w:val="Kop1Char"/>
    <w:uiPriority w:val="9"/>
    <w:qFormat/>
    <w:rsid w:val="00CC09F1"/>
    <w:pPr>
      <w:keepNext/>
      <w:keepLines/>
      <w:spacing w:before="240"/>
      <w:outlineLvl w:val="0"/>
    </w:pPr>
    <w:rPr>
      <w:rFonts w:asciiTheme="majorHAnsi" w:eastAsiaTheme="majorEastAsia" w:hAnsiTheme="majorHAnsi" w:cstheme="majorBidi"/>
      <w:color w:val="000000" w:themeColor="text1"/>
      <w:sz w:val="22"/>
      <w:szCs w:val="32"/>
    </w:rPr>
  </w:style>
  <w:style w:type="paragraph" w:styleId="Kop2">
    <w:name w:val="heading 2"/>
    <w:basedOn w:val="Standaard"/>
    <w:next w:val="Standaard"/>
    <w:link w:val="Kop2Char"/>
    <w:uiPriority w:val="9"/>
    <w:semiHidden/>
    <w:unhideWhenUsed/>
    <w:qFormat/>
    <w:rsid w:val="00CC09F1"/>
    <w:pPr>
      <w:keepNext/>
      <w:keepLines/>
      <w:spacing w:before="40"/>
      <w:outlineLvl w:val="1"/>
    </w:pPr>
    <w:rPr>
      <w:rFonts w:asciiTheme="majorHAnsi" w:eastAsiaTheme="majorEastAsia" w:hAnsiTheme="majorHAnsi" w:cstheme="majorBidi"/>
      <w:color w:val="000000" w:themeColor="text1"/>
      <w:sz w:val="20"/>
      <w:szCs w:val="26"/>
    </w:rPr>
  </w:style>
  <w:style w:type="paragraph" w:styleId="Kop3">
    <w:name w:val="heading 3"/>
    <w:basedOn w:val="Standaard"/>
    <w:next w:val="Standaard"/>
    <w:link w:val="Kop3Char"/>
    <w:uiPriority w:val="9"/>
    <w:semiHidden/>
    <w:unhideWhenUsed/>
    <w:qFormat/>
    <w:rsid w:val="007F09DF"/>
    <w:pPr>
      <w:keepNext/>
      <w:keepLines/>
      <w:spacing w:before="40"/>
      <w:outlineLvl w:val="2"/>
    </w:pPr>
    <w:rPr>
      <w:rFonts w:asciiTheme="majorHAnsi" w:eastAsiaTheme="majorEastAsia" w:hAnsiTheme="majorHAnsi" w:cstheme="majorBidi"/>
      <w:color w:val="630917" w:themeColor="accent1" w:themeShade="7F"/>
      <w:sz w:val="24"/>
    </w:rPr>
  </w:style>
  <w:style w:type="paragraph" w:styleId="Kop4">
    <w:name w:val="heading 4"/>
    <w:basedOn w:val="Standaard"/>
    <w:next w:val="Standaard"/>
    <w:link w:val="Kop4Char"/>
    <w:uiPriority w:val="9"/>
    <w:semiHidden/>
    <w:unhideWhenUsed/>
    <w:qFormat/>
    <w:rsid w:val="007F09DF"/>
    <w:pPr>
      <w:keepNext/>
      <w:keepLines/>
      <w:spacing w:before="40"/>
      <w:outlineLvl w:val="3"/>
    </w:pPr>
    <w:rPr>
      <w:rFonts w:asciiTheme="majorHAnsi" w:eastAsiaTheme="majorEastAsia" w:hAnsiTheme="majorHAnsi" w:cstheme="majorBidi"/>
      <w:i/>
      <w:iCs/>
      <w:color w:val="950E23" w:themeColor="accent1" w:themeShade="BF"/>
    </w:rPr>
  </w:style>
  <w:style w:type="paragraph" w:styleId="Kop5">
    <w:name w:val="heading 5"/>
    <w:basedOn w:val="Standaard"/>
    <w:next w:val="Standaard"/>
    <w:uiPriority w:val="9"/>
    <w:semiHidden/>
    <w:unhideWhenUsed/>
    <w:qFormat/>
    <w:pPr>
      <w:keepNext/>
      <w:keepLines/>
      <w:spacing w:before="220" w:after="40"/>
      <w:outlineLvl w:val="4"/>
    </w:pPr>
    <w:rPr>
      <w:b/>
      <w:sz w:val="22"/>
      <w:szCs w:val="22"/>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link w:val="TitelChar"/>
    <w:uiPriority w:val="10"/>
    <w:qFormat/>
    <w:rsid w:val="007F09DF"/>
    <w:pPr>
      <w:spacing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elraster">
    <w:name w:val="Table Grid"/>
    <w:aliases w:val="ZN_Tabel_01"/>
    <w:basedOn w:val="Standaardtabel"/>
    <w:uiPriority w:val="39"/>
    <w:rsid w:val="00595B09"/>
    <w:pPr>
      <w:spacing w:line="200" w:lineRule="exact"/>
    </w:pPr>
    <w:rPr>
      <w:sz w:val="16"/>
    </w:rPr>
    <w:tblPr>
      <w:tblStyleRowBandSize w:val="1"/>
      <w:tblBorders>
        <w:top w:val="single" w:sz="4" w:space="0" w:color="219382" w:themeColor="text2"/>
        <w:bottom w:val="single" w:sz="4" w:space="0" w:color="219382" w:themeColor="text2"/>
        <w:insideH w:val="single" w:sz="4" w:space="0" w:color="219382" w:themeColor="text2"/>
        <w:insideV w:val="dotted" w:sz="4" w:space="0" w:color="219382" w:themeColor="text2"/>
      </w:tblBorders>
      <w:tblCellMar>
        <w:top w:w="57" w:type="dxa"/>
        <w:left w:w="57" w:type="dxa"/>
        <w:bottom w:w="57" w:type="dxa"/>
        <w:right w:w="57" w:type="dxa"/>
      </w:tblCellMar>
    </w:tblPr>
    <w:tblStylePr w:type="firstRow">
      <w:rPr>
        <w:rFonts w:asciiTheme="minorHAnsi" w:hAnsiTheme="minorHAnsi"/>
        <w:sz w:val="16"/>
      </w:rPr>
    </w:tblStylePr>
    <w:tblStylePr w:type="lastRow">
      <w:rPr>
        <w:rFonts w:asciiTheme="minorHAnsi" w:hAnsiTheme="minorHAnsi"/>
        <w:sz w:val="16"/>
      </w:rPr>
    </w:tblStylePr>
    <w:tblStylePr w:type="firstCol">
      <w:pPr>
        <w:wordWrap/>
        <w:spacing w:line="200" w:lineRule="exact"/>
        <w:jc w:val="right"/>
      </w:pPr>
      <w:rPr>
        <w:rFonts w:asciiTheme="minorHAnsi" w:hAnsiTheme="minorHAnsi"/>
        <w:b/>
        <w:sz w:val="18"/>
      </w:rPr>
    </w:tblStylePr>
    <w:tblStylePr w:type="lastCol">
      <w:rPr>
        <w:rFonts w:asciiTheme="minorHAnsi" w:hAnsiTheme="minorHAnsi"/>
        <w:sz w:val="16"/>
      </w:rPr>
    </w:tblStylePr>
  </w:style>
  <w:style w:type="paragraph" w:styleId="Koptekst">
    <w:name w:val="header"/>
    <w:basedOn w:val="Standaard"/>
    <w:link w:val="KoptekstChar"/>
    <w:uiPriority w:val="99"/>
    <w:unhideWhenUsed/>
    <w:rsid w:val="00861731"/>
    <w:pPr>
      <w:tabs>
        <w:tab w:val="center" w:pos="4680"/>
        <w:tab w:val="right" w:pos="9360"/>
      </w:tabs>
    </w:pPr>
  </w:style>
  <w:style w:type="character" w:customStyle="1" w:styleId="KoptekstChar">
    <w:name w:val="Koptekst Char"/>
    <w:basedOn w:val="Standaardalinea-lettertype"/>
    <w:link w:val="Koptekst"/>
    <w:uiPriority w:val="99"/>
    <w:rsid w:val="00861731"/>
    <w:rPr>
      <w:lang w:val="nl-NL"/>
    </w:rPr>
  </w:style>
  <w:style w:type="paragraph" w:styleId="Voettekst">
    <w:name w:val="footer"/>
    <w:basedOn w:val="Standaard"/>
    <w:link w:val="VoettekstChar"/>
    <w:uiPriority w:val="99"/>
    <w:unhideWhenUsed/>
    <w:rsid w:val="00FE7EC4"/>
    <w:pPr>
      <w:tabs>
        <w:tab w:val="center" w:pos="4680"/>
        <w:tab w:val="right" w:pos="9360"/>
      </w:tabs>
      <w:spacing w:line="200" w:lineRule="exact"/>
    </w:pPr>
    <w:rPr>
      <w:sz w:val="16"/>
    </w:rPr>
  </w:style>
  <w:style w:type="character" w:customStyle="1" w:styleId="VoettekstChar">
    <w:name w:val="Voettekst Char"/>
    <w:basedOn w:val="Standaardalinea-lettertype"/>
    <w:link w:val="Voettekst"/>
    <w:uiPriority w:val="99"/>
    <w:rsid w:val="00FE7EC4"/>
    <w:rPr>
      <w:sz w:val="16"/>
      <w:lang w:val="nl-NL"/>
    </w:rPr>
  </w:style>
  <w:style w:type="character" w:customStyle="1" w:styleId="zsysVeldMarkering">
    <w:name w:val="zsysVeldMarkering"/>
    <w:basedOn w:val="Standaardalinea-lettertype"/>
    <w:semiHidden/>
    <w:rsid w:val="00110D6E"/>
    <w:rPr>
      <w:bdr w:val="none" w:sz="0" w:space="0" w:color="auto"/>
      <w:shd w:val="clear" w:color="auto" w:fill="A0C4E8"/>
    </w:rPr>
  </w:style>
  <w:style w:type="paragraph" w:customStyle="1" w:styleId="01Brieftekst">
    <w:name w:val="01_Brieftekst"/>
    <w:basedOn w:val="Standaard"/>
    <w:qFormat/>
    <w:rsid w:val="00CC09F1"/>
    <w:pPr>
      <w:tabs>
        <w:tab w:val="left" w:pos="284"/>
        <w:tab w:val="left" w:pos="567"/>
      </w:tabs>
    </w:pPr>
  </w:style>
  <w:style w:type="paragraph" w:customStyle="1" w:styleId="06OpsommingN1Bullet">
    <w:name w:val="06_Opsomming N1 Bullet"/>
    <w:basedOn w:val="01Brieftekst"/>
    <w:qFormat/>
    <w:rsid w:val="00A87AA8"/>
    <w:pPr>
      <w:numPr>
        <w:numId w:val="3"/>
      </w:numPr>
      <w:tabs>
        <w:tab w:val="clear" w:pos="284"/>
      </w:tabs>
    </w:pPr>
  </w:style>
  <w:style w:type="paragraph" w:customStyle="1" w:styleId="06NummeringN1">
    <w:name w:val="06_Nummering N1"/>
    <w:basedOn w:val="01Brieftekst"/>
    <w:next w:val="01Brieftekst"/>
    <w:qFormat/>
    <w:rsid w:val="00A87AA8"/>
    <w:pPr>
      <w:numPr>
        <w:numId w:val="2"/>
      </w:numPr>
      <w:tabs>
        <w:tab w:val="clear" w:pos="284"/>
      </w:tabs>
    </w:pPr>
  </w:style>
  <w:style w:type="paragraph" w:customStyle="1" w:styleId="09NummeringN2">
    <w:name w:val="09_Nummering N2"/>
    <w:basedOn w:val="01Brieftekst"/>
    <w:next w:val="01Brieftekst"/>
    <w:qFormat/>
    <w:rsid w:val="00A87AA8"/>
    <w:pPr>
      <w:numPr>
        <w:numId w:val="4"/>
      </w:numPr>
      <w:ind w:left="568" w:hanging="284"/>
    </w:pPr>
  </w:style>
  <w:style w:type="paragraph" w:customStyle="1" w:styleId="07OpsommingN2Streep">
    <w:name w:val="07_Opsomming N2 Streep"/>
    <w:basedOn w:val="06OpsommingN1Bullet"/>
    <w:next w:val="01Brieftekst"/>
    <w:qFormat/>
    <w:rsid w:val="0001531A"/>
    <w:pPr>
      <w:numPr>
        <w:numId w:val="1"/>
      </w:numPr>
      <w:tabs>
        <w:tab w:val="num" w:pos="284"/>
      </w:tabs>
    </w:pPr>
  </w:style>
  <w:style w:type="paragraph" w:customStyle="1" w:styleId="11Kenmerk">
    <w:name w:val="11_Kenmerk"/>
    <w:basedOn w:val="01Brieftekst"/>
    <w:qFormat/>
    <w:rsid w:val="00C06A41"/>
    <w:pPr>
      <w:spacing w:line="200" w:lineRule="exact"/>
    </w:pPr>
    <w:rPr>
      <w:sz w:val="16"/>
    </w:rPr>
  </w:style>
  <w:style w:type="paragraph" w:customStyle="1" w:styleId="02Titel">
    <w:name w:val="02_Titel"/>
    <w:basedOn w:val="01Brieftekst"/>
    <w:qFormat/>
    <w:rsid w:val="001E5649"/>
    <w:pPr>
      <w:spacing w:line="340" w:lineRule="exact"/>
    </w:pPr>
    <w:rPr>
      <w:rFonts w:asciiTheme="majorHAnsi" w:hAnsiTheme="majorHAnsi"/>
      <w:b/>
      <w:color w:val="219382" w:themeColor="text2"/>
      <w:sz w:val="28"/>
    </w:rPr>
  </w:style>
  <w:style w:type="character" w:customStyle="1" w:styleId="Kop1Char">
    <w:name w:val="Kop 1 Char"/>
    <w:basedOn w:val="Standaardalinea-lettertype"/>
    <w:link w:val="Kop1"/>
    <w:uiPriority w:val="9"/>
    <w:rsid w:val="00CC09F1"/>
    <w:rPr>
      <w:rFonts w:asciiTheme="majorHAnsi" w:eastAsiaTheme="majorEastAsia" w:hAnsiTheme="majorHAnsi" w:cstheme="majorBidi"/>
      <w:color w:val="000000" w:themeColor="text1"/>
      <w:sz w:val="22"/>
      <w:szCs w:val="32"/>
      <w:lang w:val="nl-NL"/>
    </w:rPr>
  </w:style>
  <w:style w:type="character" w:customStyle="1" w:styleId="Kop2Char">
    <w:name w:val="Kop 2 Char"/>
    <w:basedOn w:val="Standaardalinea-lettertype"/>
    <w:link w:val="Kop2"/>
    <w:uiPriority w:val="9"/>
    <w:rsid w:val="00CC09F1"/>
    <w:rPr>
      <w:rFonts w:asciiTheme="majorHAnsi" w:eastAsiaTheme="majorEastAsia" w:hAnsiTheme="majorHAnsi" w:cstheme="majorBidi"/>
      <w:color w:val="000000" w:themeColor="text1"/>
      <w:sz w:val="20"/>
      <w:szCs w:val="26"/>
      <w:lang w:val="nl-NL"/>
    </w:rPr>
  </w:style>
  <w:style w:type="paragraph" w:customStyle="1" w:styleId="03Kop">
    <w:name w:val="03_Kop"/>
    <w:basedOn w:val="01Brieftekst"/>
    <w:next w:val="01Brieftekst"/>
    <w:qFormat/>
    <w:rsid w:val="00CC09F1"/>
    <w:rPr>
      <w:rFonts w:asciiTheme="majorHAnsi" w:hAnsiTheme="majorHAnsi"/>
      <w:b/>
      <w:sz w:val="22"/>
      <w:szCs w:val="22"/>
    </w:rPr>
  </w:style>
  <w:style w:type="table" w:styleId="Tabelrasterlicht">
    <w:name w:val="Grid Table Light"/>
    <w:basedOn w:val="Standaardtabel"/>
    <w:uiPriority w:val="40"/>
    <w:rsid w:val="00CC09F1"/>
    <w:tblPr>
      <w:tblCellMar>
        <w:left w:w="0" w:type="dxa"/>
        <w:right w:w="0" w:type="dxa"/>
      </w:tblCellMar>
    </w:tblPr>
  </w:style>
  <w:style w:type="paragraph" w:customStyle="1" w:styleId="04Tussenkop">
    <w:name w:val="04_Tussenkop"/>
    <w:basedOn w:val="01Brieftekst"/>
    <w:qFormat/>
    <w:rsid w:val="00BE1FD8"/>
    <w:rPr>
      <w:rFonts w:asciiTheme="majorHAnsi" w:hAnsiTheme="majorHAnsi"/>
      <w:b/>
    </w:rPr>
  </w:style>
  <w:style w:type="paragraph" w:customStyle="1" w:styleId="11KenmerkGroen">
    <w:name w:val="11_Kenmerk Groen"/>
    <w:basedOn w:val="11Kenmerk"/>
    <w:qFormat/>
    <w:rsid w:val="00045B40"/>
    <w:rPr>
      <w:color w:val="219382" w:themeColor="text2"/>
      <w:sz w:val="14"/>
    </w:rPr>
  </w:style>
  <w:style w:type="paragraph" w:customStyle="1" w:styleId="10KenmerkKop">
    <w:name w:val="10_Kenmerk Kop"/>
    <w:basedOn w:val="11Kenmerk"/>
    <w:next w:val="11Kenmerk"/>
    <w:qFormat/>
    <w:rsid w:val="00E03DCF"/>
    <w:rPr>
      <w:b/>
    </w:rPr>
  </w:style>
  <w:style w:type="paragraph" w:customStyle="1" w:styleId="10KenmerkKopGroen">
    <w:name w:val="10_Kenmerk Kop Groen"/>
    <w:basedOn w:val="10KenmerkKop"/>
    <w:next w:val="11KenmerkGroen"/>
    <w:qFormat/>
    <w:rsid w:val="00E03DCF"/>
    <w:rPr>
      <w:color w:val="219382" w:themeColor="text2"/>
    </w:rPr>
  </w:style>
  <w:style w:type="character" w:customStyle="1" w:styleId="TitelChar">
    <w:name w:val="Titel Char"/>
    <w:basedOn w:val="Standaardalinea-lettertype"/>
    <w:link w:val="Titel"/>
    <w:uiPriority w:val="10"/>
    <w:rsid w:val="007F09DF"/>
    <w:rPr>
      <w:rFonts w:asciiTheme="majorHAnsi" w:eastAsiaTheme="majorEastAsia" w:hAnsiTheme="majorHAnsi" w:cstheme="majorBidi"/>
      <w:spacing w:val="-10"/>
      <w:kern w:val="28"/>
      <w:sz w:val="56"/>
      <w:szCs w:val="56"/>
      <w:lang w:val="nl-NL"/>
    </w:rPr>
  </w:style>
  <w:style w:type="character" w:customStyle="1" w:styleId="Kop3Char">
    <w:name w:val="Kop 3 Char"/>
    <w:basedOn w:val="Standaardalinea-lettertype"/>
    <w:link w:val="Kop3"/>
    <w:uiPriority w:val="9"/>
    <w:rsid w:val="007F09DF"/>
    <w:rPr>
      <w:rFonts w:asciiTheme="majorHAnsi" w:eastAsiaTheme="majorEastAsia" w:hAnsiTheme="majorHAnsi" w:cstheme="majorBidi"/>
      <w:color w:val="630917" w:themeColor="accent1" w:themeShade="7F"/>
      <w:lang w:val="nl-NL"/>
    </w:rPr>
  </w:style>
  <w:style w:type="character" w:customStyle="1" w:styleId="Kop4Char">
    <w:name w:val="Kop 4 Char"/>
    <w:basedOn w:val="Standaardalinea-lettertype"/>
    <w:link w:val="Kop4"/>
    <w:uiPriority w:val="9"/>
    <w:rsid w:val="007F09DF"/>
    <w:rPr>
      <w:rFonts w:asciiTheme="majorHAnsi" w:eastAsiaTheme="majorEastAsia" w:hAnsiTheme="majorHAnsi" w:cstheme="majorBidi"/>
      <w:i/>
      <w:iCs/>
      <w:color w:val="950E23" w:themeColor="accent1" w:themeShade="BF"/>
      <w:sz w:val="19"/>
      <w:lang w:val="nl-NL"/>
    </w:rPr>
  </w:style>
  <w:style w:type="paragraph" w:customStyle="1" w:styleId="05Rapporttekst">
    <w:name w:val="05_Rapporttekst"/>
    <w:basedOn w:val="Standaard"/>
    <w:qFormat/>
    <w:rsid w:val="00D603C1"/>
    <w:pPr>
      <w:spacing w:line="276" w:lineRule="auto"/>
    </w:pPr>
    <w:rPr>
      <w:sz w:val="22"/>
    </w:rPr>
  </w:style>
  <w:style w:type="paragraph" w:styleId="Ondertitel">
    <w:name w:val="Subtitle"/>
    <w:basedOn w:val="Standaard"/>
    <w:next w:val="Standaard"/>
    <w:link w:val="OndertitelChar"/>
    <w:uiPriority w:val="11"/>
    <w:qFormat/>
    <w:pPr>
      <w:pBdr>
        <w:top w:val="nil"/>
        <w:left w:val="nil"/>
        <w:bottom w:val="nil"/>
        <w:right w:val="nil"/>
        <w:between w:val="nil"/>
      </w:pBdr>
      <w:spacing w:after="160" w:line="240" w:lineRule="auto"/>
    </w:pPr>
    <w:rPr>
      <w:color w:val="5A5A5A"/>
      <w:sz w:val="22"/>
      <w:szCs w:val="22"/>
    </w:rPr>
  </w:style>
  <w:style w:type="character" w:customStyle="1" w:styleId="OndertitelChar">
    <w:name w:val="Ondertitel Char"/>
    <w:basedOn w:val="Standaardalinea-lettertype"/>
    <w:link w:val="Ondertitel"/>
    <w:uiPriority w:val="11"/>
    <w:rsid w:val="00C0421F"/>
    <w:rPr>
      <w:rFonts w:eastAsiaTheme="minorEastAsia"/>
      <w:color w:val="5A5A5A" w:themeColor="text1" w:themeTint="A5"/>
      <w:spacing w:val="15"/>
      <w:sz w:val="22"/>
      <w:szCs w:val="22"/>
      <w:lang w:val="nl-NL"/>
    </w:rPr>
  </w:style>
  <w:style w:type="paragraph" w:styleId="Geenafstand">
    <w:name w:val="No Spacing"/>
    <w:uiPriority w:val="1"/>
    <w:qFormat/>
    <w:rsid w:val="00C0421F"/>
    <w:rPr>
      <w:rFonts w:ascii="Calibri" w:eastAsia="Calibri" w:hAnsi="Calibri" w:cs="Times New Roman"/>
      <w:sz w:val="22"/>
      <w:szCs w:val="22"/>
    </w:rPr>
  </w:style>
  <w:style w:type="character" w:styleId="Hyperlink">
    <w:name w:val="Hyperlink"/>
    <w:basedOn w:val="Standaardalinea-lettertype"/>
    <w:uiPriority w:val="99"/>
    <w:unhideWhenUsed/>
    <w:rsid w:val="00645283"/>
    <w:rPr>
      <w:color w:val="000000" w:themeColor="hyperlink"/>
      <w:u w:val="single"/>
    </w:rPr>
  </w:style>
  <w:style w:type="character" w:styleId="Onopgelostemelding">
    <w:name w:val="Unresolved Mention"/>
    <w:basedOn w:val="Standaardalinea-lettertype"/>
    <w:uiPriority w:val="99"/>
    <w:rsid w:val="00645283"/>
    <w:rPr>
      <w:color w:val="605E5C"/>
      <w:shd w:val="clear" w:color="auto" w:fill="E1DFDD"/>
    </w:rPr>
  </w:style>
  <w:style w:type="character" w:styleId="Verwijzingopmerking">
    <w:name w:val="annotation reference"/>
    <w:uiPriority w:val="99"/>
    <w:semiHidden/>
    <w:unhideWhenUsed/>
    <w:rPr>
      <w:sz w:val="16"/>
      <w:szCs w:val="16"/>
    </w:rPr>
  </w:style>
  <w:style w:type="paragraph" w:styleId="Tekstopmerking">
    <w:name w:val="annotation text"/>
    <w:basedOn w:val="Standaard"/>
    <w:link w:val="TekstopmerkingChar1"/>
    <w:uiPriority w:val="99"/>
    <w:semiHidden/>
    <w:unhideWhenUsed/>
    <w:pPr>
      <w:spacing w:line="240" w:lineRule="auto"/>
    </w:pPr>
    <w:rPr>
      <w:sz w:val="20"/>
      <w:szCs w:val="20"/>
    </w:rPr>
  </w:style>
  <w:style w:type="character" w:customStyle="1" w:styleId="TekstopmerkingChar">
    <w:name w:val="Tekst opmerking Char"/>
    <w:basedOn w:val="Standaardalinea-lettertype"/>
    <w:uiPriority w:val="99"/>
    <w:semiHidden/>
    <w:rsid w:val="00E40C35"/>
    <w:rPr>
      <w:sz w:val="20"/>
      <w:szCs w:val="20"/>
      <w:lang w:val="nl-NL"/>
    </w:rPr>
  </w:style>
  <w:style w:type="paragraph" w:styleId="Onderwerpvanopmerking">
    <w:name w:val="annotation subject"/>
    <w:basedOn w:val="Tekstopmerking"/>
    <w:next w:val="Tekstopmerking"/>
    <w:link w:val="OnderwerpvanopmerkingChar1"/>
    <w:uiPriority w:val="99"/>
    <w:semiHidden/>
    <w:unhideWhenUsed/>
    <w:rPr>
      <w:b/>
      <w:bCs/>
    </w:rPr>
  </w:style>
  <w:style w:type="character" w:customStyle="1" w:styleId="OnderwerpvanopmerkingChar">
    <w:name w:val="Onderwerp van opmerking Char"/>
    <w:basedOn w:val="TekstopmerkingChar"/>
    <w:uiPriority w:val="99"/>
    <w:semiHidden/>
    <w:rsid w:val="00E40C35"/>
    <w:rPr>
      <w:b/>
      <w:bCs/>
      <w:sz w:val="20"/>
      <w:szCs w:val="20"/>
      <w:lang w:val="nl-NL"/>
    </w:rPr>
  </w:style>
  <w:style w:type="character" w:styleId="GevolgdeHyperlink">
    <w:name w:val="FollowedHyperlink"/>
    <w:basedOn w:val="Standaardalinea-lettertype"/>
    <w:uiPriority w:val="99"/>
    <w:semiHidden/>
    <w:unhideWhenUsed/>
    <w:rsid w:val="005D00BA"/>
    <w:rPr>
      <w:color w:val="000000" w:themeColor="followedHyperlink"/>
      <w:u w:val="single"/>
    </w:rPr>
  </w:style>
  <w:style w:type="paragraph" w:styleId="Revisie">
    <w:name w:val="Revision"/>
    <w:hidden/>
    <w:uiPriority w:val="99"/>
    <w:semiHidden/>
    <w:rsid w:val="00EB5937"/>
  </w:style>
  <w:style w:type="table" w:customStyle="1" w:styleId="a">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0">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1">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2">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3">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4">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5">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6">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7">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8">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character" w:customStyle="1" w:styleId="OnderwerpvanopmerkingChar1">
    <w:name w:val="Onderwerp van opmerking Char1"/>
    <w:basedOn w:val="TekstopmerkingChar1"/>
    <w:link w:val="Onderwerpvanopmerking"/>
    <w:uiPriority w:val="99"/>
    <w:semiHidden/>
    <w:rPr>
      <w:b/>
      <w:bCs/>
      <w:sz w:val="20"/>
      <w:szCs w:val="20"/>
    </w:rPr>
  </w:style>
  <w:style w:type="character" w:customStyle="1" w:styleId="TekstopmerkingChar1">
    <w:name w:val="Tekst opmerking Char1"/>
    <w:link w:val="Tekstopmerking"/>
    <w:uiPriority w:val="99"/>
    <w:semiHidden/>
    <w:rPr>
      <w:sz w:val="20"/>
      <w:szCs w:val="20"/>
    </w:rPr>
  </w:style>
  <w:style w:type="table" w:customStyle="1" w:styleId="a9">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a">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b">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c">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d">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e">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0">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1">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2">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3">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4">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5">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6">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7">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8">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9">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a">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b">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fc">
    <w:basedOn w:val="TableNormal1"/>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ce.nl/video/probleemgedrag-aanpakken-dat-doe-je-met-de-hele-organisatie"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kennispleingehandicaptensector.n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ce.nl/sites/cce.nl/files/2021-10/Begrijp%20de%20context%2C%20verander%20het%20probleemgedrag%20CCE%20aanpassing%20oktober%2021.pdf"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ZN_Kleuren">
      <a:dk1>
        <a:srgbClr val="000000"/>
      </a:dk1>
      <a:lt1>
        <a:srgbClr val="FFFFFF"/>
      </a:lt1>
      <a:dk2>
        <a:srgbClr val="219382"/>
      </a:dk2>
      <a:lt2>
        <a:srgbClr val="C0C0C0"/>
      </a:lt2>
      <a:accent1>
        <a:srgbClr val="C8132F"/>
      </a:accent1>
      <a:accent2>
        <a:srgbClr val="542E2F"/>
      </a:accent2>
      <a:accent3>
        <a:srgbClr val="219382"/>
      </a:accent3>
      <a:accent4>
        <a:srgbClr val="2E4837"/>
      </a:accent4>
      <a:accent5>
        <a:srgbClr val="97930E"/>
      </a:accent5>
      <a:accent6>
        <a:srgbClr val="D1DA28"/>
      </a:accent6>
      <a:hlink>
        <a:srgbClr val="000000"/>
      </a:hlink>
      <a:folHlink>
        <a:srgbClr val="00000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A0F92BFCE389488F7428B301A03939" ma:contentTypeVersion="6" ma:contentTypeDescription="Een nieuw document maken." ma:contentTypeScope="" ma:versionID="46c4513ed7024d94cbf94482c21e04fd">
  <xsd:schema xmlns:xsd="http://www.w3.org/2001/XMLSchema" xmlns:xs="http://www.w3.org/2001/XMLSchema" xmlns:p="http://schemas.microsoft.com/office/2006/metadata/properties" xmlns:ns2="708868e5-bbea-4048-ab9d-7cea15f642d5" xmlns:ns3="d6470010-4d93-4294-9a13-e2597ab2b06e" targetNamespace="http://schemas.microsoft.com/office/2006/metadata/properties" ma:root="true" ma:fieldsID="40e4a216c7ff5872bff041961e5fda97" ns2:_="" ns3:_="">
    <xsd:import namespace="708868e5-bbea-4048-ab9d-7cea15f642d5"/>
    <xsd:import namespace="d6470010-4d93-4294-9a13-e2597ab2b0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868e5-bbea-4048-ab9d-7cea15f642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470010-4d93-4294-9a13-e2597ab2b06e"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9LWfAR5Ww51F6+CMbMzar1Fl/g==">CgMxLjA4AHIhMTZSZTA3aVNDZXM5Yi05VzlVQkdnRTRxcGlMSm9hd0F6</go:docsCustomData>
</go:gDocsCustomXmlDataStorage>
</file>

<file path=customXml/itemProps1.xml><?xml version="1.0" encoding="utf-8"?>
<ds:datastoreItem xmlns:ds="http://schemas.openxmlformats.org/officeDocument/2006/customXml" ds:itemID="{02409B55-26F3-4A51-8A31-92B1784B52E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948167-04E0-4A0A-BCF0-E781EA48AAC3}">
  <ds:schemaRefs>
    <ds:schemaRef ds:uri="http://schemas.microsoft.com/sharepoint/v3/contenttype/forms"/>
  </ds:schemaRefs>
</ds:datastoreItem>
</file>

<file path=customXml/itemProps3.xml><?xml version="1.0" encoding="utf-8"?>
<ds:datastoreItem xmlns:ds="http://schemas.openxmlformats.org/officeDocument/2006/customXml" ds:itemID="{2A1136B4-A4C4-47F7-AF6B-8CB688765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868e5-bbea-4048-ab9d-7cea15f642d5"/>
    <ds:schemaRef ds:uri="d6470010-4d93-4294-9a13-e2597ab2b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3226</Words>
  <Characters>17744</Characters>
  <Application>Microsoft Office Word</Application>
  <DocSecurity>0</DocSecurity>
  <Lines>147</Lines>
  <Paragraphs>41</Paragraphs>
  <ScaleCrop>false</ScaleCrop>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Anneke Kamer</dc:creator>
  <cp:lastModifiedBy>Ilse Lollinga -  Hogeweg</cp:lastModifiedBy>
  <cp:revision>2</cp:revision>
  <dcterms:created xsi:type="dcterms:W3CDTF">2025-11-03T11:20:00Z</dcterms:created>
  <dcterms:modified xsi:type="dcterms:W3CDTF">2025-11-03T11:20:00Z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0x010100F1A0F92BFCE389488F7428B301A03939</vt:lpwstr>
  </property>
</Properties>
</file>