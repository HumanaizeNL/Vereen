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392B" w14:textId="77777777" w:rsidR="00CB1DE4" w:rsidRDefault="00000000">
      <w:pPr>
        <w:pBdr>
          <w:top w:val="nil"/>
          <w:left w:val="nil"/>
          <w:bottom w:val="nil"/>
          <w:right w:val="nil"/>
          <w:between w:val="nil"/>
        </w:pBdr>
        <w:tabs>
          <w:tab w:val="left" w:pos="284"/>
          <w:tab w:val="left" w:pos="567"/>
        </w:tabs>
        <w:spacing w:line="340" w:lineRule="auto"/>
        <w:rPr>
          <w:b/>
          <w:color w:val="219382"/>
          <w:sz w:val="32"/>
          <w:szCs w:val="32"/>
        </w:rPr>
      </w:pPr>
      <w:r>
        <w:rPr>
          <w:b/>
          <w:noProof/>
          <w:color w:val="219382"/>
          <w:sz w:val="32"/>
          <w:szCs w:val="32"/>
        </w:rPr>
        <w:drawing>
          <wp:anchor distT="0" distB="0" distL="0" distR="0" simplePos="0" relativeHeight="251658240" behindDoc="1" locked="0" layoutInCell="1" hidden="0" allowOverlap="1" wp14:anchorId="1AEF0669" wp14:editId="5ED5B1ED">
            <wp:simplePos x="0" y="0"/>
            <wp:positionH relativeFrom="page">
              <wp:posOffset>5782945</wp:posOffset>
            </wp:positionH>
            <wp:positionV relativeFrom="page">
              <wp:posOffset>226695</wp:posOffset>
            </wp:positionV>
            <wp:extent cx="1224000" cy="122400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24000" cy="1224000"/>
                    </a:xfrm>
                    <a:prstGeom prst="rect">
                      <a:avLst/>
                    </a:prstGeom>
                    <a:ln/>
                  </pic:spPr>
                </pic:pic>
              </a:graphicData>
            </a:graphic>
          </wp:anchor>
        </w:drawing>
      </w:r>
      <w:r>
        <w:rPr>
          <w:b/>
          <w:color w:val="219382"/>
          <w:sz w:val="32"/>
          <w:szCs w:val="32"/>
        </w:rPr>
        <w:t>Aanvraagformulier Meerzorg 2023</w:t>
      </w:r>
    </w:p>
    <w:p w14:paraId="75C601A8" w14:textId="77777777" w:rsidR="00CB1DE4" w:rsidRDefault="00CB1DE4">
      <w:pPr>
        <w:pBdr>
          <w:top w:val="nil"/>
          <w:left w:val="nil"/>
          <w:bottom w:val="nil"/>
          <w:right w:val="nil"/>
          <w:between w:val="nil"/>
        </w:pBdr>
        <w:tabs>
          <w:tab w:val="left" w:pos="284"/>
          <w:tab w:val="left" w:pos="567"/>
        </w:tabs>
        <w:spacing w:line="340" w:lineRule="auto"/>
        <w:rPr>
          <w:b/>
          <w:color w:val="219382"/>
          <w:sz w:val="28"/>
          <w:szCs w:val="28"/>
        </w:rPr>
      </w:pPr>
    </w:p>
    <w:p w14:paraId="483A7E78" w14:textId="77777777" w:rsidR="00CB1DE4" w:rsidRDefault="00CB1DE4">
      <w:pPr>
        <w:pBdr>
          <w:top w:val="nil"/>
          <w:left w:val="nil"/>
          <w:bottom w:val="nil"/>
          <w:right w:val="nil"/>
          <w:between w:val="nil"/>
        </w:pBdr>
        <w:spacing w:line="276" w:lineRule="auto"/>
        <w:rPr>
          <w:color w:val="000000"/>
          <w:sz w:val="22"/>
          <w:szCs w:val="22"/>
        </w:rPr>
      </w:pPr>
    </w:p>
    <w:p w14:paraId="0712A5ED" w14:textId="77777777" w:rsidR="00CB1DE4" w:rsidRDefault="00CB1DE4">
      <w:pPr>
        <w:pBdr>
          <w:top w:val="nil"/>
          <w:left w:val="nil"/>
          <w:bottom w:val="nil"/>
          <w:right w:val="nil"/>
          <w:between w:val="nil"/>
        </w:pBdr>
        <w:spacing w:line="276" w:lineRule="auto"/>
        <w:rPr>
          <w:color w:val="000000"/>
          <w:sz w:val="24"/>
          <w:szCs w:val="24"/>
        </w:rPr>
      </w:pPr>
    </w:p>
    <w:p w14:paraId="717430E3" w14:textId="77777777" w:rsidR="00CB1DE4" w:rsidRDefault="00000000">
      <w:pPr>
        <w:pBdr>
          <w:top w:val="nil"/>
          <w:left w:val="nil"/>
          <w:bottom w:val="nil"/>
          <w:right w:val="nil"/>
          <w:between w:val="nil"/>
        </w:pBdr>
        <w:spacing w:line="276" w:lineRule="auto"/>
        <w:rPr>
          <w:color w:val="000000"/>
          <w:sz w:val="22"/>
          <w:szCs w:val="22"/>
        </w:rPr>
      </w:pPr>
      <w:r>
        <w:rPr>
          <w:color w:val="000000"/>
          <w:sz w:val="22"/>
          <w:szCs w:val="22"/>
        </w:rPr>
        <w:t>Meerzorg is extra budget om zorg in te kopen voor cliënten met een complexe zorgvraag waarbij het budget vanuit het toegewezen zorgprofiel onvoldoende is. Met dit budget kan extra inzet van zorg of aanpassing van de context worden betaald.</w:t>
      </w:r>
    </w:p>
    <w:p w14:paraId="118472B9" w14:textId="77777777" w:rsidR="00CB1DE4" w:rsidRDefault="00CB1DE4">
      <w:pPr>
        <w:pBdr>
          <w:top w:val="nil"/>
          <w:left w:val="nil"/>
          <w:bottom w:val="nil"/>
          <w:right w:val="nil"/>
          <w:between w:val="nil"/>
        </w:pBdr>
        <w:spacing w:line="276" w:lineRule="auto"/>
        <w:rPr>
          <w:color w:val="000000"/>
          <w:sz w:val="22"/>
          <w:szCs w:val="22"/>
        </w:rPr>
      </w:pPr>
    </w:p>
    <w:p w14:paraId="2131D93C" w14:textId="77777777" w:rsidR="00CB1DE4" w:rsidRDefault="00000000">
      <w:pPr>
        <w:pBdr>
          <w:top w:val="nil"/>
          <w:left w:val="nil"/>
          <w:bottom w:val="nil"/>
          <w:right w:val="nil"/>
          <w:between w:val="nil"/>
        </w:pBdr>
        <w:spacing w:line="276" w:lineRule="auto"/>
        <w:rPr>
          <w:b/>
          <w:color w:val="000000"/>
          <w:sz w:val="22"/>
          <w:szCs w:val="22"/>
        </w:rPr>
      </w:pPr>
      <w:r>
        <w:rPr>
          <w:b/>
          <w:color w:val="000000"/>
          <w:sz w:val="22"/>
          <w:szCs w:val="22"/>
        </w:rPr>
        <w:t xml:space="preserve">Aanvraag </w:t>
      </w:r>
      <w:proofErr w:type="spellStart"/>
      <w:r>
        <w:rPr>
          <w:b/>
          <w:color w:val="000000"/>
          <w:sz w:val="22"/>
          <w:szCs w:val="22"/>
        </w:rPr>
        <w:t>meerzorg</w:t>
      </w:r>
      <w:proofErr w:type="spellEnd"/>
    </w:p>
    <w:p w14:paraId="106784DA" w14:textId="77777777" w:rsidR="00CB1DE4" w:rsidRDefault="00000000">
      <w:pPr>
        <w:pBdr>
          <w:top w:val="nil"/>
          <w:left w:val="nil"/>
          <w:bottom w:val="nil"/>
          <w:right w:val="nil"/>
          <w:between w:val="nil"/>
        </w:pBdr>
        <w:spacing w:line="276" w:lineRule="auto"/>
        <w:rPr>
          <w:color w:val="000000"/>
          <w:sz w:val="22"/>
          <w:szCs w:val="22"/>
        </w:rPr>
      </w:pPr>
      <w:r>
        <w:rPr>
          <w:color w:val="000000"/>
          <w:sz w:val="22"/>
          <w:szCs w:val="22"/>
        </w:rPr>
        <w:t xml:space="preserve">Deze vragenlijst is onderdeel van de procedure om </w:t>
      </w:r>
      <w:proofErr w:type="spellStart"/>
      <w:r>
        <w:rPr>
          <w:color w:val="000000"/>
          <w:sz w:val="22"/>
          <w:szCs w:val="22"/>
        </w:rPr>
        <w:t>meerzorg</w:t>
      </w:r>
      <w:proofErr w:type="spellEnd"/>
      <w:r>
        <w:rPr>
          <w:color w:val="000000"/>
          <w:sz w:val="22"/>
          <w:szCs w:val="22"/>
        </w:rPr>
        <w:t xml:space="preserve"> aan te vragen. De regeling </w:t>
      </w:r>
      <w:r>
        <w:rPr>
          <w:i/>
          <w:color w:val="000000"/>
          <w:sz w:val="22"/>
          <w:szCs w:val="22"/>
        </w:rPr>
        <w:t xml:space="preserve">Samen werken aan passende </w:t>
      </w:r>
      <w:proofErr w:type="spellStart"/>
      <w:r>
        <w:rPr>
          <w:i/>
          <w:color w:val="000000"/>
          <w:sz w:val="22"/>
          <w:szCs w:val="22"/>
        </w:rPr>
        <w:t>meerzorg</w:t>
      </w:r>
      <w:proofErr w:type="spellEnd"/>
      <w:r>
        <w:rPr>
          <w:i/>
          <w:color w:val="000000"/>
          <w:sz w:val="22"/>
          <w:szCs w:val="22"/>
        </w:rPr>
        <w:t xml:space="preserve"> 2022</w:t>
      </w:r>
      <w:r>
        <w:rPr>
          <w:color w:val="000000"/>
          <w:sz w:val="22"/>
          <w:szCs w:val="22"/>
        </w:rPr>
        <w:t xml:space="preserve"> helpt bij de aanvraag van </w:t>
      </w:r>
      <w:proofErr w:type="spellStart"/>
      <w:r>
        <w:rPr>
          <w:color w:val="000000"/>
          <w:sz w:val="22"/>
          <w:szCs w:val="22"/>
        </w:rPr>
        <w:t>meerzorg</w:t>
      </w:r>
      <w:proofErr w:type="spellEnd"/>
      <w:r>
        <w:rPr>
          <w:color w:val="000000"/>
          <w:sz w:val="22"/>
          <w:szCs w:val="22"/>
        </w:rPr>
        <w:t>.</w:t>
      </w:r>
    </w:p>
    <w:p w14:paraId="6E605F8E" w14:textId="77777777" w:rsidR="00CB1DE4" w:rsidRDefault="00CB1DE4">
      <w:pPr>
        <w:pBdr>
          <w:top w:val="nil"/>
          <w:left w:val="nil"/>
          <w:bottom w:val="nil"/>
          <w:right w:val="nil"/>
          <w:between w:val="nil"/>
        </w:pBdr>
        <w:spacing w:line="276" w:lineRule="auto"/>
        <w:rPr>
          <w:color w:val="000000"/>
          <w:sz w:val="22"/>
          <w:szCs w:val="22"/>
        </w:rPr>
      </w:pPr>
    </w:p>
    <w:p w14:paraId="023ECBEB" w14:textId="77777777" w:rsidR="00CB1DE4" w:rsidRDefault="00000000">
      <w:pPr>
        <w:pBdr>
          <w:top w:val="nil"/>
          <w:left w:val="nil"/>
          <w:bottom w:val="nil"/>
          <w:right w:val="nil"/>
          <w:between w:val="nil"/>
        </w:pBdr>
        <w:spacing w:line="276" w:lineRule="auto"/>
        <w:rPr>
          <w:color w:val="000000"/>
          <w:sz w:val="22"/>
          <w:szCs w:val="22"/>
        </w:rPr>
      </w:pPr>
      <w:r>
        <w:rPr>
          <w:color w:val="000000"/>
          <w:sz w:val="22"/>
          <w:szCs w:val="22"/>
        </w:rPr>
        <w:t xml:space="preserve">De aanvraag </w:t>
      </w:r>
      <w:proofErr w:type="spellStart"/>
      <w:r>
        <w:rPr>
          <w:color w:val="000000"/>
          <w:sz w:val="22"/>
          <w:szCs w:val="22"/>
        </w:rPr>
        <w:t>meerzorg</w:t>
      </w:r>
      <w:proofErr w:type="spellEnd"/>
      <w:r>
        <w:rPr>
          <w:color w:val="000000"/>
          <w:sz w:val="22"/>
          <w:szCs w:val="22"/>
        </w:rPr>
        <w:t xml:space="preserve"> bestaat uit een vragenlijst en rekentool. Het is belangrijk om alle stappen volledig te volgen en beide documenten beveiligd naar het zorgkantoor te sturen. In het kader van de wet AVG kunnen geen zorgplannen, behandelplannen, enzovoort worden meegestuurd. </w:t>
      </w:r>
    </w:p>
    <w:p w14:paraId="3E219744" w14:textId="77777777" w:rsidR="00CB1DE4" w:rsidRDefault="00CB1DE4">
      <w:pPr>
        <w:pBdr>
          <w:top w:val="nil"/>
          <w:left w:val="nil"/>
          <w:bottom w:val="nil"/>
          <w:right w:val="nil"/>
          <w:between w:val="nil"/>
        </w:pBdr>
        <w:spacing w:line="276" w:lineRule="auto"/>
        <w:rPr>
          <w:color w:val="000000"/>
          <w:sz w:val="22"/>
          <w:szCs w:val="22"/>
        </w:rPr>
      </w:pPr>
    </w:p>
    <w:p w14:paraId="29B4DB95" w14:textId="77777777" w:rsidR="00CB1DE4" w:rsidRDefault="00000000">
      <w:pPr>
        <w:pBdr>
          <w:top w:val="nil"/>
          <w:left w:val="nil"/>
          <w:bottom w:val="nil"/>
          <w:right w:val="nil"/>
          <w:between w:val="nil"/>
        </w:pBdr>
        <w:spacing w:line="276" w:lineRule="auto"/>
        <w:rPr>
          <w:color w:val="000000"/>
          <w:sz w:val="22"/>
          <w:szCs w:val="22"/>
        </w:rPr>
      </w:pPr>
      <w:r>
        <w:rPr>
          <w:color w:val="000000"/>
          <w:sz w:val="22"/>
          <w:szCs w:val="22"/>
        </w:rPr>
        <w:t>De antwoorden kunnen kort, bondig, maar wel volledig zijn (streef naar maximaal 250 woorden per antwoord). Gebruik voor de beantwoording de lichtgroene tekstvakken.</w:t>
      </w:r>
    </w:p>
    <w:p w14:paraId="1A589F60" w14:textId="77777777" w:rsidR="00CB1DE4" w:rsidRDefault="00CB1DE4">
      <w:pPr>
        <w:pBdr>
          <w:top w:val="nil"/>
          <w:left w:val="nil"/>
          <w:bottom w:val="nil"/>
          <w:right w:val="nil"/>
          <w:between w:val="nil"/>
        </w:pBdr>
        <w:spacing w:line="276" w:lineRule="auto"/>
        <w:rPr>
          <w:color w:val="000000"/>
          <w:sz w:val="22"/>
          <w:szCs w:val="22"/>
        </w:rPr>
      </w:pPr>
    </w:p>
    <w:p w14:paraId="54E6DAD9" w14:textId="77777777" w:rsidR="00CB1DE4" w:rsidRDefault="00000000">
      <w:pPr>
        <w:pBdr>
          <w:top w:val="nil"/>
          <w:left w:val="nil"/>
          <w:bottom w:val="nil"/>
          <w:right w:val="nil"/>
          <w:between w:val="nil"/>
        </w:pBdr>
        <w:spacing w:line="276" w:lineRule="auto"/>
        <w:rPr>
          <w:b/>
          <w:color w:val="000000"/>
          <w:sz w:val="22"/>
          <w:szCs w:val="22"/>
        </w:rPr>
      </w:pPr>
      <w:r>
        <w:rPr>
          <w:b/>
          <w:color w:val="000000"/>
          <w:sz w:val="22"/>
          <w:szCs w:val="22"/>
        </w:rPr>
        <w:t>Aanvraagformulier</w:t>
      </w:r>
    </w:p>
    <w:p w14:paraId="3766A0C8" w14:textId="77777777" w:rsidR="00CB1DE4" w:rsidRDefault="00000000">
      <w:pPr>
        <w:pBdr>
          <w:top w:val="nil"/>
          <w:left w:val="nil"/>
          <w:bottom w:val="nil"/>
          <w:right w:val="nil"/>
          <w:between w:val="nil"/>
        </w:pBdr>
        <w:spacing w:line="276" w:lineRule="auto"/>
        <w:rPr>
          <w:color w:val="000000"/>
          <w:sz w:val="22"/>
          <w:szCs w:val="22"/>
        </w:rPr>
      </w:pPr>
      <w:r>
        <w:rPr>
          <w:color w:val="000000"/>
          <w:sz w:val="22"/>
          <w:szCs w:val="22"/>
        </w:rPr>
        <w:t>Het aanvraagformulier bestaat uit de volgende onderdelen:</w:t>
      </w:r>
    </w:p>
    <w:p w14:paraId="7732EC59" w14:textId="77777777" w:rsidR="00CB1DE4"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Algemene gegevens </w:t>
      </w:r>
    </w:p>
    <w:p w14:paraId="77A20E69" w14:textId="77777777" w:rsidR="00CB1DE4"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Vragenlijst</w:t>
      </w:r>
    </w:p>
    <w:p w14:paraId="1F0FCA8E" w14:textId="77777777" w:rsidR="00CB1DE4" w:rsidRDefault="00000000">
      <w:pPr>
        <w:numPr>
          <w:ilvl w:val="0"/>
          <w:numId w:val="1"/>
        </w:numPr>
        <w:pBdr>
          <w:top w:val="nil"/>
          <w:left w:val="nil"/>
          <w:bottom w:val="nil"/>
          <w:right w:val="nil"/>
          <w:between w:val="nil"/>
        </w:pBdr>
        <w:spacing w:line="276" w:lineRule="auto"/>
        <w:rPr>
          <w:color w:val="000000"/>
          <w:sz w:val="22"/>
          <w:szCs w:val="22"/>
        </w:rPr>
      </w:pPr>
      <w:r>
        <w:rPr>
          <w:color w:val="000000"/>
          <w:sz w:val="22"/>
          <w:szCs w:val="22"/>
        </w:rPr>
        <w:t>Bijlage 1: handleiding voor het invullen van het aanmeldformulier</w:t>
      </w:r>
    </w:p>
    <w:p w14:paraId="3BDA7F87" w14:textId="77777777" w:rsidR="00CB1DE4" w:rsidRDefault="00CB1DE4">
      <w:pPr>
        <w:pBdr>
          <w:top w:val="nil"/>
          <w:left w:val="nil"/>
          <w:bottom w:val="nil"/>
          <w:right w:val="nil"/>
          <w:between w:val="nil"/>
        </w:pBdr>
        <w:spacing w:line="276" w:lineRule="auto"/>
        <w:rPr>
          <w:color w:val="000000"/>
          <w:sz w:val="22"/>
          <w:szCs w:val="22"/>
        </w:rPr>
      </w:pPr>
    </w:p>
    <w:p w14:paraId="485B44FF" w14:textId="77777777" w:rsidR="00CB1DE4" w:rsidRDefault="00000000">
      <w:pPr>
        <w:pBdr>
          <w:top w:val="nil"/>
          <w:left w:val="nil"/>
          <w:bottom w:val="nil"/>
          <w:right w:val="nil"/>
          <w:between w:val="nil"/>
        </w:pBdr>
        <w:spacing w:line="276" w:lineRule="auto"/>
        <w:rPr>
          <w:color w:val="000000"/>
          <w:sz w:val="22"/>
          <w:szCs w:val="22"/>
        </w:rPr>
      </w:pPr>
      <w:r>
        <w:rPr>
          <w:color w:val="000000"/>
          <w:sz w:val="22"/>
          <w:szCs w:val="22"/>
        </w:rPr>
        <w:t xml:space="preserve">NB: Alle vragen moeten volledig worden ingevuld. Ook als sprake is van een her-aanvraag. </w:t>
      </w:r>
    </w:p>
    <w:p w14:paraId="7072B424" w14:textId="77777777" w:rsidR="00CB1DE4" w:rsidRDefault="00000000">
      <w:pPr>
        <w:spacing w:line="240" w:lineRule="auto"/>
        <w:rPr>
          <w:sz w:val="22"/>
          <w:szCs w:val="22"/>
        </w:rPr>
      </w:pPr>
      <w:r>
        <w:br w:type="page"/>
      </w:r>
    </w:p>
    <w:p w14:paraId="7B75AA2F" w14:textId="77777777" w:rsidR="00CB1DE4" w:rsidRDefault="00000000">
      <w:pPr>
        <w:pBdr>
          <w:top w:val="nil"/>
          <w:left w:val="nil"/>
          <w:bottom w:val="nil"/>
          <w:right w:val="nil"/>
          <w:between w:val="nil"/>
        </w:pBdr>
        <w:tabs>
          <w:tab w:val="left" w:pos="284"/>
          <w:tab w:val="left" w:pos="567"/>
        </w:tabs>
        <w:spacing w:line="340" w:lineRule="auto"/>
        <w:rPr>
          <w:b/>
          <w:color w:val="219382"/>
          <w:sz w:val="22"/>
          <w:szCs w:val="22"/>
        </w:rPr>
      </w:pPr>
      <w:r>
        <w:rPr>
          <w:b/>
          <w:color w:val="219382"/>
          <w:sz w:val="22"/>
          <w:szCs w:val="22"/>
        </w:rPr>
        <w:lastRenderedPageBreak/>
        <w:t>Algemene gegevens</w:t>
      </w:r>
    </w:p>
    <w:p w14:paraId="6C0EB67F" w14:textId="77777777" w:rsidR="00CB1DE4" w:rsidRDefault="00CB1DE4">
      <w:pPr>
        <w:pBdr>
          <w:top w:val="nil"/>
          <w:left w:val="nil"/>
          <w:bottom w:val="nil"/>
          <w:right w:val="nil"/>
          <w:between w:val="nil"/>
        </w:pBdr>
        <w:tabs>
          <w:tab w:val="left" w:pos="284"/>
          <w:tab w:val="left" w:pos="567"/>
        </w:tabs>
        <w:spacing w:line="340" w:lineRule="auto"/>
        <w:rPr>
          <w:b/>
          <w:color w:val="219382"/>
          <w:sz w:val="22"/>
          <w:szCs w:val="22"/>
        </w:rPr>
      </w:pPr>
    </w:p>
    <w:p w14:paraId="0B7C15DC"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Vul hieronder de gegevens van de cliënt en de zorgaanbieder in.</w:t>
      </w:r>
    </w:p>
    <w:p w14:paraId="325F45CE"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tbl>
      <w:tblPr>
        <w:tblStyle w:val="a"/>
        <w:tblW w:w="9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7"/>
        <w:gridCol w:w="6058"/>
      </w:tblGrid>
      <w:tr w:rsidR="00CB1DE4" w:rsidRPr="003B7841" w14:paraId="638FD7BF" w14:textId="77777777">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77" w:type="dxa"/>
          </w:tcPr>
          <w:p w14:paraId="0C05C21C"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Cliënt</w:t>
            </w:r>
          </w:p>
        </w:tc>
        <w:tc>
          <w:tcPr>
            <w:tcW w:w="6058" w:type="dxa"/>
            <w:shd w:val="clear" w:color="auto" w:fill="CCF4EE"/>
          </w:tcPr>
          <w:p w14:paraId="53F47095" w14:textId="699199B0" w:rsidR="00CB1DE4" w:rsidRPr="003B7841" w:rsidRDefault="00D628B6">
            <w:pPr>
              <w:pBdr>
                <w:top w:val="nil"/>
                <w:left w:val="nil"/>
                <w:bottom w:val="nil"/>
                <w:right w:val="nil"/>
                <w:between w:val="nil"/>
              </w:pBdr>
              <w:tabs>
                <w:tab w:val="left" w:pos="284"/>
                <w:tab w:val="left" w:pos="567"/>
              </w:tabs>
              <w:spacing w:line="240" w:lineRule="auto"/>
              <w:cnfStyle w:val="100000000000" w:firstRow="1" w:lastRow="0" w:firstColumn="0" w:lastColumn="0" w:oddVBand="0" w:evenVBand="0" w:oddHBand="0" w:evenHBand="0" w:firstRowFirstColumn="0" w:firstRowLastColumn="0" w:lastRowFirstColumn="0" w:lastRowLastColumn="0"/>
              <w:rPr>
                <w:color w:val="000000"/>
                <w:sz w:val="22"/>
                <w:szCs w:val="22"/>
                <w:lang w:val="en-US"/>
              </w:rPr>
            </w:pPr>
            <w:r>
              <w:rPr>
                <w:color w:val="000000"/>
                <w:sz w:val="22"/>
                <w:szCs w:val="22"/>
                <w:lang w:val="en-US"/>
              </w:rPr>
              <w:t>Casus 4</w:t>
            </w:r>
          </w:p>
        </w:tc>
      </w:tr>
      <w:tr w:rsidR="00CB1DE4" w14:paraId="2F10509E" w14:textId="77777777">
        <w:trPr>
          <w:trHeight w:val="382"/>
        </w:trPr>
        <w:tc>
          <w:tcPr>
            <w:cnfStyle w:val="001000000000" w:firstRow="0" w:lastRow="0" w:firstColumn="1" w:lastColumn="0" w:oddVBand="0" w:evenVBand="0" w:oddHBand="0" w:evenHBand="0" w:firstRowFirstColumn="0" w:firstRowLastColumn="0" w:lastRowFirstColumn="0" w:lastRowLastColumn="0"/>
            <w:tcW w:w="2977" w:type="dxa"/>
          </w:tcPr>
          <w:p w14:paraId="2054AF80"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Indicatie cliënt</w:t>
            </w:r>
          </w:p>
        </w:tc>
        <w:tc>
          <w:tcPr>
            <w:tcW w:w="6058" w:type="dxa"/>
            <w:shd w:val="clear" w:color="auto" w:fill="CCF4EE"/>
          </w:tcPr>
          <w:p w14:paraId="6BDD97AA"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sz w:val="22"/>
                <w:szCs w:val="22"/>
              </w:rPr>
              <w:t>VV 7</w:t>
            </w:r>
          </w:p>
        </w:tc>
      </w:tr>
      <w:tr w:rsidR="00CB1DE4" w14:paraId="419D5289"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1FF17A9E"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Zorgaanbieder</w:t>
            </w:r>
          </w:p>
        </w:tc>
        <w:tc>
          <w:tcPr>
            <w:tcW w:w="6058" w:type="dxa"/>
            <w:shd w:val="clear" w:color="auto" w:fill="CCF4EE"/>
          </w:tcPr>
          <w:p w14:paraId="0DF9C23D" w14:textId="2B313175" w:rsidR="00CB1DE4" w:rsidRDefault="00CB1DE4">
            <w:pPr>
              <w:tabs>
                <w:tab w:val="left" w:pos="284"/>
                <w:tab w:val="left" w:pos="567"/>
              </w:tabs>
              <w:spacing w:line="280" w:lineRule="auto"/>
              <w:cnfStyle w:val="000000000000" w:firstRow="0" w:lastRow="0" w:firstColumn="0" w:lastColumn="0" w:oddVBand="0" w:evenVBand="0" w:oddHBand="0" w:evenHBand="0" w:firstRowFirstColumn="0" w:firstRowLastColumn="0" w:lastRowFirstColumn="0" w:lastRowLastColumn="0"/>
              <w:rPr>
                <w:sz w:val="22"/>
                <w:szCs w:val="22"/>
              </w:rPr>
            </w:pPr>
          </w:p>
        </w:tc>
      </w:tr>
      <w:tr w:rsidR="00CB1DE4" w14:paraId="1AF3EE38"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4B742A56"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proofErr w:type="gramStart"/>
            <w:r>
              <w:rPr>
                <w:b w:val="0"/>
                <w:color w:val="000000"/>
                <w:sz w:val="22"/>
                <w:szCs w:val="22"/>
              </w:rPr>
              <w:t>AGB code</w:t>
            </w:r>
            <w:proofErr w:type="gramEnd"/>
          </w:p>
        </w:tc>
        <w:tc>
          <w:tcPr>
            <w:tcW w:w="6058" w:type="dxa"/>
            <w:shd w:val="clear" w:color="auto" w:fill="CCF4EE"/>
          </w:tcPr>
          <w:p w14:paraId="4288F38B" w14:textId="77777777"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CB1DE4" w14:paraId="792C7304" w14:textId="77777777">
        <w:trPr>
          <w:trHeight w:val="791"/>
        </w:trPr>
        <w:tc>
          <w:tcPr>
            <w:cnfStyle w:val="001000000000" w:firstRow="0" w:lastRow="0" w:firstColumn="1" w:lastColumn="0" w:oddVBand="0" w:evenVBand="0" w:oddHBand="0" w:evenHBand="0" w:firstRowFirstColumn="0" w:firstRowLastColumn="0" w:lastRowFirstColumn="0" w:lastRowLastColumn="0"/>
            <w:tcW w:w="2977" w:type="dxa"/>
          </w:tcPr>
          <w:p w14:paraId="1B06A234"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Aanvraag somatisch of gedragsmatig?</w:t>
            </w:r>
          </w:p>
        </w:tc>
        <w:tc>
          <w:tcPr>
            <w:tcW w:w="6058" w:type="dxa"/>
            <w:shd w:val="clear" w:color="auto" w:fill="CCF4EE"/>
          </w:tcPr>
          <w:p w14:paraId="68895FC8" w14:textId="77777777" w:rsidR="00CB1DE4" w:rsidRDefault="00000000">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Gedragsmatig</w:t>
            </w:r>
          </w:p>
        </w:tc>
      </w:tr>
      <w:tr w:rsidR="00CB1DE4" w14:paraId="31E26983" w14:textId="77777777">
        <w:trPr>
          <w:trHeight w:val="403"/>
        </w:trPr>
        <w:tc>
          <w:tcPr>
            <w:cnfStyle w:val="001000000000" w:firstRow="0" w:lastRow="0" w:firstColumn="1" w:lastColumn="0" w:oddVBand="0" w:evenVBand="0" w:oddHBand="0" w:evenHBand="0" w:firstRowFirstColumn="0" w:firstRowLastColumn="0" w:lastRowFirstColumn="0" w:lastRowLastColumn="0"/>
            <w:tcW w:w="9035" w:type="dxa"/>
            <w:gridSpan w:val="2"/>
          </w:tcPr>
          <w:p w14:paraId="394547DB"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Manager zorgaanbieder:</w:t>
            </w:r>
          </w:p>
        </w:tc>
      </w:tr>
      <w:tr w:rsidR="00CB1DE4" w14:paraId="62E558B7" w14:textId="77777777">
        <w:trPr>
          <w:trHeight w:val="395"/>
        </w:trPr>
        <w:tc>
          <w:tcPr>
            <w:tcW w:w="2977" w:type="dxa"/>
          </w:tcPr>
          <w:p w14:paraId="55F68EF8" w14:textId="77777777" w:rsidR="00CB1DE4" w:rsidRDefault="00000000">
            <w:pPr>
              <w:pBdr>
                <w:top w:val="nil"/>
                <w:left w:val="nil"/>
                <w:bottom w:val="nil"/>
                <w:right w:val="nil"/>
                <w:between w:val="nil"/>
              </w:pBdr>
              <w:tabs>
                <w:tab w:val="left" w:pos="284"/>
                <w:tab w:val="left" w:pos="567"/>
              </w:tabs>
              <w:spacing w:line="240" w:lineRule="auto"/>
              <w:cnfStyle w:val="001000000000" w:firstRow="0" w:lastRow="0" w:firstColumn="1" w:lastColumn="0" w:oddVBand="0" w:evenVBand="0" w:oddHBand="0" w:evenHBand="0" w:firstRowFirstColumn="0" w:firstRowLastColumn="0" w:lastRowFirstColumn="0" w:lastRowLastColumn="0"/>
              <w:rPr>
                <w:color w:val="000000"/>
                <w:sz w:val="22"/>
                <w:szCs w:val="22"/>
              </w:rPr>
            </w:pPr>
            <w:r>
              <w:rPr>
                <w:b w:val="0"/>
                <w:color w:val="000000"/>
                <w:sz w:val="22"/>
                <w:szCs w:val="22"/>
              </w:rPr>
              <w:t>Naam</w:t>
            </w:r>
          </w:p>
        </w:tc>
        <w:tc>
          <w:tcPr>
            <w:tcW w:w="6058" w:type="dxa"/>
            <w:tcBorders>
              <w:top w:val="single" w:sz="4" w:space="0" w:color="000000"/>
              <w:left w:val="single" w:sz="4" w:space="0" w:color="000000"/>
              <w:bottom w:val="single" w:sz="4" w:space="0" w:color="000000"/>
              <w:right w:val="single" w:sz="4" w:space="0" w:color="000000"/>
            </w:tcBorders>
            <w:shd w:val="clear" w:color="auto" w:fill="CCF4EE"/>
            <w:tcMar>
              <w:left w:w="56" w:type="dxa"/>
              <w:right w:w="56" w:type="dxa"/>
            </w:tcMar>
          </w:tcPr>
          <w:p w14:paraId="6ED7ABC3" w14:textId="3FD7E6D7" w:rsidR="00CB1DE4" w:rsidRDefault="00D628B6">
            <w:pPr>
              <w:tabs>
                <w:tab w:val="left" w:pos="284"/>
                <w:tab w:val="left" w:pos="567"/>
              </w:tabs>
              <w:spacing w:line="280" w:lineRule="auto"/>
              <w:rPr>
                <w:rFonts w:ascii="Calibri" w:eastAsia="Calibri" w:hAnsi="Calibri" w:cs="Calibri"/>
                <w:sz w:val="22"/>
                <w:szCs w:val="22"/>
              </w:rPr>
            </w:pPr>
            <w:r>
              <w:rPr>
                <w:rFonts w:ascii="Calibri" w:eastAsia="Calibri" w:hAnsi="Calibri" w:cs="Calibri"/>
                <w:sz w:val="22"/>
                <w:szCs w:val="22"/>
              </w:rPr>
              <w:t>Locatiemanager</w:t>
            </w:r>
          </w:p>
        </w:tc>
      </w:tr>
      <w:tr w:rsidR="00CB1DE4" w14:paraId="24305DA4"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13894E82"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Telefoonnummer</w:t>
            </w:r>
          </w:p>
        </w:tc>
        <w:tc>
          <w:tcPr>
            <w:tcW w:w="6058" w:type="dxa"/>
            <w:tcBorders>
              <w:top w:val="single" w:sz="4" w:space="0" w:color="000000"/>
              <w:left w:val="single" w:sz="4" w:space="0" w:color="000000"/>
              <w:bottom w:val="single" w:sz="4" w:space="0" w:color="000000"/>
              <w:right w:val="single" w:sz="4" w:space="0" w:color="000000"/>
            </w:tcBorders>
            <w:shd w:val="clear" w:color="auto" w:fill="CCF4EE"/>
            <w:tcMar>
              <w:left w:w="56" w:type="dxa"/>
              <w:right w:w="56" w:type="dxa"/>
            </w:tcMar>
          </w:tcPr>
          <w:p w14:paraId="15958588" w14:textId="562037B1" w:rsidR="00CB1DE4" w:rsidRDefault="00CB1DE4">
            <w:pPr>
              <w:tabs>
                <w:tab w:val="left" w:pos="284"/>
                <w:tab w:val="left" w:pos="567"/>
              </w:tabs>
              <w:spacing w:line="28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00CB1DE4" w14:paraId="013352CA"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6E852EFF"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Mailadres</w:t>
            </w:r>
          </w:p>
        </w:tc>
        <w:tc>
          <w:tcPr>
            <w:tcW w:w="6058" w:type="dxa"/>
            <w:tcBorders>
              <w:top w:val="single" w:sz="4" w:space="0" w:color="000000"/>
              <w:left w:val="single" w:sz="4" w:space="0" w:color="000000"/>
              <w:bottom w:val="single" w:sz="4" w:space="0" w:color="000000"/>
              <w:right w:val="single" w:sz="4" w:space="0" w:color="000000"/>
            </w:tcBorders>
            <w:shd w:val="clear" w:color="auto" w:fill="CCF4EE"/>
            <w:tcMar>
              <w:left w:w="56" w:type="dxa"/>
              <w:right w:w="56" w:type="dxa"/>
            </w:tcMar>
          </w:tcPr>
          <w:p w14:paraId="0668E55A" w14:textId="2D056F26" w:rsidR="00CB1DE4" w:rsidRDefault="00CB1DE4">
            <w:pPr>
              <w:tabs>
                <w:tab w:val="left" w:pos="284"/>
                <w:tab w:val="left" w:pos="567"/>
              </w:tabs>
              <w:spacing w:line="28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00CB1DE4" w14:paraId="5CEDE96A" w14:textId="77777777">
        <w:trPr>
          <w:trHeight w:val="395"/>
        </w:trPr>
        <w:tc>
          <w:tcPr>
            <w:cnfStyle w:val="001000000000" w:firstRow="0" w:lastRow="0" w:firstColumn="1" w:lastColumn="0" w:oddVBand="0" w:evenVBand="0" w:oddHBand="0" w:evenHBand="0" w:firstRowFirstColumn="0" w:firstRowLastColumn="0" w:lastRowFirstColumn="0" w:lastRowLastColumn="0"/>
            <w:tcW w:w="9035" w:type="dxa"/>
            <w:gridSpan w:val="2"/>
          </w:tcPr>
          <w:p w14:paraId="28FBBF7D"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Zorginhoudelijk deskundige/ behandelaar:</w:t>
            </w:r>
          </w:p>
        </w:tc>
      </w:tr>
      <w:tr w:rsidR="00CB1DE4" w14:paraId="3FB61AFC" w14:textId="77777777">
        <w:trPr>
          <w:trHeight w:val="382"/>
        </w:trPr>
        <w:tc>
          <w:tcPr>
            <w:cnfStyle w:val="001000000000" w:firstRow="0" w:lastRow="0" w:firstColumn="1" w:lastColumn="0" w:oddVBand="0" w:evenVBand="0" w:oddHBand="0" w:evenHBand="0" w:firstRowFirstColumn="0" w:firstRowLastColumn="0" w:lastRowFirstColumn="0" w:lastRowLastColumn="0"/>
            <w:tcW w:w="2977" w:type="dxa"/>
          </w:tcPr>
          <w:p w14:paraId="2E206608"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Naam </w:t>
            </w:r>
          </w:p>
        </w:tc>
        <w:tc>
          <w:tcPr>
            <w:tcW w:w="6058" w:type="dxa"/>
            <w:shd w:val="clear" w:color="auto" w:fill="CCF4EE"/>
          </w:tcPr>
          <w:p w14:paraId="2BF70CE3" w14:textId="6F933A5E" w:rsidR="00CB1DE4" w:rsidRDefault="00D628B6">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Verpleegkundig specialist</w:t>
            </w:r>
          </w:p>
        </w:tc>
      </w:tr>
      <w:tr w:rsidR="00CB1DE4" w14:paraId="45F85A5E"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48360A11"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Telefoonnummer</w:t>
            </w:r>
          </w:p>
        </w:tc>
        <w:tc>
          <w:tcPr>
            <w:tcW w:w="6058" w:type="dxa"/>
            <w:shd w:val="clear" w:color="auto" w:fill="CCF4EE"/>
          </w:tcPr>
          <w:p w14:paraId="5C2D03D1" w14:textId="5A9F20F2"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CB1DE4" w14:paraId="6EA2594C"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63AFA223"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Mailadres</w:t>
            </w:r>
          </w:p>
        </w:tc>
        <w:tc>
          <w:tcPr>
            <w:tcW w:w="6058" w:type="dxa"/>
            <w:shd w:val="clear" w:color="auto" w:fill="CCF4EE"/>
          </w:tcPr>
          <w:p w14:paraId="63EBF852" w14:textId="25BFC972" w:rsidR="00CB1DE4" w:rsidRDefault="00CB1DE4">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tc>
      </w:tr>
      <w:tr w:rsidR="00CB1DE4" w14:paraId="30460823" w14:textId="77777777">
        <w:trPr>
          <w:trHeight w:val="395"/>
        </w:trPr>
        <w:tc>
          <w:tcPr>
            <w:cnfStyle w:val="001000000000" w:firstRow="0" w:lastRow="0" w:firstColumn="1" w:lastColumn="0" w:oddVBand="0" w:evenVBand="0" w:oddHBand="0" w:evenHBand="0" w:firstRowFirstColumn="0" w:firstRowLastColumn="0" w:lastRowFirstColumn="0" w:lastRowLastColumn="0"/>
            <w:tcW w:w="9035" w:type="dxa"/>
            <w:gridSpan w:val="2"/>
          </w:tcPr>
          <w:p w14:paraId="6548ADF2"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Contactpersoon zorgaanbieder:</w:t>
            </w:r>
          </w:p>
        </w:tc>
      </w:tr>
      <w:tr w:rsidR="00CB1DE4" w14:paraId="5A8D8469" w14:textId="77777777">
        <w:trPr>
          <w:trHeight w:val="382"/>
        </w:trPr>
        <w:tc>
          <w:tcPr>
            <w:cnfStyle w:val="001000000000" w:firstRow="0" w:lastRow="0" w:firstColumn="1" w:lastColumn="0" w:oddVBand="0" w:evenVBand="0" w:oddHBand="0" w:evenHBand="0" w:firstRowFirstColumn="0" w:firstRowLastColumn="0" w:lastRowFirstColumn="0" w:lastRowLastColumn="0"/>
            <w:tcW w:w="2977" w:type="dxa"/>
          </w:tcPr>
          <w:p w14:paraId="09B2FDC9"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Naam</w:t>
            </w:r>
          </w:p>
        </w:tc>
        <w:tc>
          <w:tcPr>
            <w:tcW w:w="6058" w:type="dxa"/>
            <w:tcBorders>
              <w:top w:val="single" w:sz="4" w:space="0" w:color="000000"/>
              <w:left w:val="single" w:sz="4" w:space="0" w:color="000000"/>
              <w:bottom w:val="single" w:sz="4" w:space="0" w:color="000000"/>
              <w:right w:val="single" w:sz="4" w:space="0" w:color="000000"/>
            </w:tcBorders>
            <w:shd w:val="clear" w:color="auto" w:fill="CCF4EE"/>
            <w:tcMar>
              <w:left w:w="56" w:type="dxa"/>
              <w:right w:w="56" w:type="dxa"/>
            </w:tcMar>
          </w:tcPr>
          <w:p w14:paraId="32BEBE0B" w14:textId="17105B96" w:rsidR="00CB1DE4" w:rsidRDefault="00D628B6">
            <w:pPr>
              <w:tabs>
                <w:tab w:val="left" w:pos="284"/>
                <w:tab w:val="left" w:pos="567"/>
              </w:tabs>
              <w:spacing w:line="28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Verpleegkundige</w:t>
            </w:r>
          </w:p>
        </w:tc>
      </w:tr>
      <w:tr w:rsidR="00CB1DE4" w14:paraId="443814EE"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021D96E0"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Telefoonnummer</w:t>
            </w:r>
          </w:p>
        </w:tc>
        <w:tc>
          <w:tcPr>
            <w:tcW w:w="6058" w:type="dxa"/>
            <w:tcBorders>
              <w:top w:val="single" w:sz="4" w:space="0" w:color="000000"/>
              <w:left w:val="single" w:sz="4" w:space="0" w:color="000000"/>
              <w:bottom w:val="single" w:sz="4" w:space="0" w:color="000000"/>
              <w:right w:val="single" w:sz="4" w:space="0" w:color="000000"/>
            </w:tcBorders>
            <w:shd w:val="clear" w:color="auto" w:fill="CCF4EE"/>
            <w:tcMar>
              <w:left w:w="56" w:type="dxa"/>
              <w:right w:w="56" w:type="dxa"/>
            </w:tcMar>
          </w:tcPr>
          <w:p w14:paraId="4431C3FA" w14:textId="099A6DB9" w:rsidR="00CB1DE4" w:rsidRDefault="00CB1DE4">
            <w:pPr>
              <w:tabs>
                <w:tab w:val="left" w:pos="284"/>
                <w:tab w:val="left" w:pos="567"/>
              </w:tabs>
              <w:spacing w:line="28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r w:rsidR="00CB1DE4" w14:paraId="2C77B3A5" w14:textId="77777777">
        <w:trPr>
          <w:trHeight w:val="395"/>
        </w:trPr>
        <w:tc>
          <w:tcPr>
            <w:cnfStyle w:val="001000000000" w:firstRow="0" w:lastRow="0" w:firstColumn="1" w:lastColumn="0" w:oddVBand="0" w:evenVBand="0" w:oddHBand="0" w:evenHBand="0" w:firstRowFirstColumn="0" w:firstRowLastColumn="0" w:lastRowFirstColumn="0" w:lastRowLastColumn="0"/>
            <w:tcW w:w="2977" w:type="dxa"/>
          </w:tcPr>
          <w:p w14:paraId="3687C767"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Mailadres</w:t>
            </w:r>
          </w:p>
        </w:tc>
        <w:tc>
          <w:tcPr>
            <w:tcW w:w="6058" w:type="dxa"/>
            <w:tcBorders>
              <w:top w:val="single" w:sz="4" w:space="0" w:color="000000"/>
              <w:left w:val="single" w:sz="4" w:space="0" w:color="000000"/>
              <w:bottom w:val="single" w:sz="4" w:space="0" w:color="000000"/>
              <w:right w:val="single" w:sz="4" w:space="0" w:color="000000"/>
            </w:tcBorders>
            <w:shd w:val="clear" w:color="auto" w:fill="CCF4EE"/>
            <w:tcMar>
              <w:left w:w="56" w:type="dxa"/>
              <w:right w:w="56" w:type="dxa"/>
            </w:tcMar>
          </w:tcPr>
          <w:p w14:paraId="11F98533" w14:textId="0470192B" w:rsidR="00CB1DE4" w:rsidRDefault="00CB1DE4">
            <w:pPr>
              <w:tabs>
                <w:tab w:val="left" w:pos="284"/>
                <w:tab w:val="left" w:pos="567"/>
              </w:tabs>
              <w:spacing w:line="28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p>
        </w:tc>
      </w:tr>
    </w:tbl>
    <w:p w14:paraId="07338AAD"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5F5BB822" w14:textId="77777777" w:rsidR="00CB1DE4" w:rsidRDefault="00000000">
      <w:pPr>
        <w:spacing w:line="240" w:lineRule="auto"/>
        <w:rPr>
          <w:color w:val="000000"/>
          <w:sz w:val="22"/>
          <w:szCs w:val="22"/>
        </w:rPr>
      </w:pPr>
      <w:r>
        <w:br w:type="page"/>
      </w:r>
    </w:p>
    <w:p w14:paraId="5CB3CD69" w14:textId="77777777" w:rsidR="00CB1DE4" w:rsidRDefault="00CB1DE4">
      <w:pPr>
        <w:spacing w:line="240" w:lineRule="auto"/>
        <w:rPr>
          <w:sz w:val="22"/>
          <w:szCs w:val="22"/>
        </w:rPr>
      </w:pPr>
    </w:p>
    <w:p w14:paraId="78DC25E9" w14:textId="77777777" w:rsidR="00CB1DE4" w:rsidRDefault="00000000">
      <w:pPr>
        <w:pBdr>
          <w:top w:val="nil"/>
          <w:left w:val="nil"/>
          <w:bottom w:val="nil"/>
          <w:right w:val="nil"/>
          <w:between w:val="nil"/>
        </w:pBdr>
        <w:tabs>
          <w:tab w:val="left" w:pos="284"/>
          <w:tab w:val="left" w:pos="567"/>
        </w:tabs>
        <w:spacing w:line="340" w:lineRule="auto"/>
        <w:rPr>
          <w:b/>
          <w:color w:val="219382"/>
          <w:sz w:val="22"/>
          <w:szCs w:val="22"/>
        </w:rPr>
      </w:pPr>
      <w:r>
        <w:rPr>
          <w:b/>
          <w:color w:val="219382"/>
          <w:sz w:val="22"/>
          <w:szCs w:val="22"/>
        </w:rPr>
        <w:t>Vragenlijst</w:t>
      </w:r>
    </w:p>
    <w:p w14:paraId="30A743A5" w14:textId="77777777" w:rsidR="00CB1DE4" w:rsidRDefault="00CB1DE4">
      <w:pPr>
        <w:pBdr>
          <w:top w:val="nil"/>
          <w:left w:val="nil"/>
          <w:bottom w:val="nil"/>
          <w:right w:val="nil"/>
          <w:between w:val="nil"/>
        </w:pBdr>
        <w:tabs>
          <w:tab w:val="left" w:pos="284"/>
          <w:tab w:val="left" w:pos="567"/>
        </w:tabs>
        <w:spacing w:line="340" w:lineRule="auto"/>
        <w:rPr>
          <w:b/>
          <w:color w:val="219382"/>
          <w:sz w:val="22"/>
          <w:szCs w:val="22"/>
        </w:rPr>
      </w:pPr>
    </w:p>
    <w:p w14:paraId="1BDAEF47"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 xml:space="preserve">Raadpleeg voor een toelichting op de vragen uit de </w:t>
      </w:r>
      <w:r>
        <w:rPr>
          <w:sz w:val="22"/>
          <w:szCs w:val="22"/>
        </w:rPr>
        <w:t>vragenlijst,</w:t>
      </w:r>
      <w:r>
        <w:rPr>
          <w:color w:val="000000"/>
          <w:sz w:val="22"/>
          <w:szCs w:val="22"/>
        </w:rPr>
        <w:t xml:space="preserve"> de handleiding in de bijlage </w:t>
      </w:r>
      <w:r>
        <w:rPr>
          <w:color w:val="000000"/>
          <w:sz w:val="22"/>
          <w:szCs w:val="22"/>
        </w:rPr>
        <w:br/>
        <w:t>(pagina 6).</w:t>
      </w:r>
    </w:p>
    <w:p w14:paraId="391A4492"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tbl>
      <w:tblPr>
        <w:tblStyle w:val="a0"/>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5"/>
        <w:gridCol w:w="6240"/>
      </w:tblGrid>
      <w:tr w:rsidR="00CB1DE4" w14:paraId="7D36EE1E"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45" w:type="dxa"/>
            <w:gridSpan w:val="2"/>
          </w:tcPr>
          <w:p w14:paraId="3FC55D58" w14:textId="77777777" w:rsidR="00CB1DE4" w:rsidRDefault="00000000">
            <w:pPr>
              <w:pBdr>
                <w:top w:val="nil"/>
                <w:left w:val="nil"/>
                <w:bottom w:val="nil"/>
                <w:right w:val="nil"/>
                <w:between w:val="nil"/>
              </w:pBdr>
              <w:tabs>
                <w:tab w:val="left" w:pos="284"/>
                <w:tab w:val="left" w:pos="567"/>
              </w:tabs>
              <w:spacing w:line="240" w:lineRule="auto"/>
              <w:rPr>
                <w:b w:val="0"/>
                <w:color w:val="000000"/>
                <w:sz w:val="22"/>
                <w:szCs w:val="22"/>
              </w:rPr>
            </w:pPr>
            <w:r>
              <w:rPr>
                <w:color w:val="000000"/>
                <w:sz w:val="22"/>
                <w:szCs w:val="22"/>
              </w:rPr>
              <w:t>Inzicht in de huidige situatie en zorgvraag van de cliënt</w:t>
            </w:r>
          </w:p>
          <w:p w14:paraId="119ADDAD" w14:textId="77777777" w:rsidR="00CB1DE4" w:rsidRDefault="00CB1DE4">
            <w:pPr>
              <w:pBdr>
                <w:top w:val="nil"/>
                <w:left w:val="nil"/>
                <w:bottom w:val="nil"/>
                <w:right w:val="nil"/>
                <w:between w:val="nil"/>
              </w:pBdr>
              <w:tabs>
                <w:tab w:val="left" w:pos="284"/>
                <w:tab w:val="left" w:pos="567"/>
              </w:tabs>
              <w:spacing w:line="240" w:lineRule="auto"/>
              <w:jc w:val="center"/>
              <w:rPr>
                <w:color w:val="000000"/>
                <w:sz w:val="22"/>
                <w:szCs w:val="22"/>
              </w:rPr>
            </w:pPr>
          </w:p>
        </w:tc>
      </w:tr>
      <w:tr w:rsidR="00CB1DE4" w14:paraId="1D133F50" w14:textId="77777777">
        <w:trPr>
          <w:trHeight w:val="2795"/>
        </w:trPr>
        <w:tc>
          <w:tcPr>
            <w:tcW w:w="2805" w:type="dxa"/>
          </w:tcPr>
          <w:p w14:paraId="3F59DE8C" w14:textId="77777777" w:rsidR="00CB1DE4" w:rsidRDefault="00000000">
            <w:pPr>
              <w:pBdr>
                <w:top w:val="nil"/>
                <w:left w:val="nil"/>
                <w:bottom w:val="nil"/>
                <w:right w:val="nil"/>
                <w:between w:val="nil"/>
              </w:pBdr>
              <w:tabs>
                <w:tab w:val="left" w:pos="284"/>
                <w:tab w:val="left" w:pos="567"/>
              </w:tabs>
              <w:spacing w:line="240" w:lineRule="auto"/>
              <w:cnfStyle w:val="001000000000" w:firstRow="0" w:lastRow="0" w:firstColumn="1" w:lastColumn="0" w:oddVBand="0" w:evenVBand="0" w:oddHBand="0" w:evenHBand="0" w:firstRowFirstColumn="0" w:firstRowLastColumn="0" w:lastRowFirstColumn="0" w:lastRowLastColumn="0"/>
              <w:rPr>
                <w:color w:val="000000"/>
                <w:sz w:val="22"/>
                <w:szCs w:val="22"/>
              </w:rPr>
            </w:pPr>
            <w:r>
              <w:rPr>
                <w:b w:val="0"/>
                <w:color w:val="000000"/>
                <w:sz w:val="22"/>
                <w:szCs w:val="22"/>
              </w:rPr>
              <w:t>Beschrijf in het kort wie de cliënt is? (Beeldvorming)</w:t>
            </w:r>
          </w:p>
          <w:p w14:paraId="75BB7F31" w14:textId="77777777" w:rsidR="00CB1DE4" w:rsidRDefault="00CB1DE4">
            <w:pPr>
              <w:pBdr>
                <w:top w:val="nil"/>
                <w:left w:val="nil"/>
                <w:bottom w:val="nil"/>
                <w:right w:val="nil"/>
                <w:between w:val="nil"/>
              </w:pBdr>
              <w:tabs>
                <w:tab w:val="left" w:pos="284"/>
                <w:tab w:val="left" w:pos="567"/>
              </w:tabs>
              <w:spacing w:line="240" w:lineRule="auto"/>
              <w:cnfStyle w:val="001000000000" w:firstRow="0" w:lastRow="0" w:firstColumn="1" w:lastColumn="0" w:oddVBand="0" w:evenVBand="0" w:oddHBand="0" w:evenHBand="0" w:firstRowFirstColumn="0" w:firstRowLastColumn="0" w:lastRowFirstColumn="0" w:lastRowLastColumn="0"/>
              <w:rPr>
                <w:color w:val="000000"/>
                <w:sz w:val="22"/>
                <w:szCs w:val="22"/>
              </w:rPr>
            </w:pPr>
          </w:p>
          <w:p w14:paraId="350B6EF1" w14:textId="77777777" w:rsidR="00CB1DE4" w:rsidRDefault="00CB1DE4">
            <w:pPr>
              <w:pBdr>
                <w:top w:val="nil"/>
                <w:left w:val="nil"/>
                <w:bottom w:val="nil"/>
                <w:right w:val="nil"/>
                <w:between w:val="nil"/>
              </w:pBdr>
              <w:tabs>
                <w:tab w:val="left" w:pos="284"/>
                <w:tab w:val="left" w:pos="567"/>
                <w:tab w:val="left" w:pos="366"/>
              </w:tabs>
              <w:spacing w:line="240" w:lineRule="auto"/>
              <w:ind w:left="366" w:hanging="366"/>
              <w:cnfStyle w:val="001000000000" w:firstRow="0" w:lastRow="0" w:firstColumn="1" w:lastColumn="0" w:oddVBand="0" w:evenVBand="0" w:oddHBand="0" w:evenHBand="0" w:firstRowFirstColumn="0" w:firstRowLastColumn="0" w:lastRowFirstColumn="0" w:lastRowLastColumn="0"/>
              <w:rPr>
                <w:color w:val="000000"/>
                <w:sz w:val="22"/>
                <w:szCs w:val="22"/>
              </w:rPr>
            </w:pPr>
          </w:p>
        </w:tc>
        <w:tc>
          <w:tcPr>
            <w:tcW w:w="6240" w:type="dxa"/>
            <w:shd w:val="clear" w:color="auto" w:fill="CCF4EE"/>
          </w:tcPr>
          <w:p w14:paraId="12ABDC02" w14:textId="77777777" w:rsidR="00CB1DE4" w:rsidRDefault="00000000">
            <w:pPr>
              <w:pBdr>
                <w:top w:val="nil"/>
                <w:left w:val="nil"/>
                <w:bottom w:val="nil"/>
                <w:right w:val="nil"/>
                <w:between w:val="nil"/>
              </w:pBdr>
              <w:tabs>
                <w:tab w:val="left" w:pos="284"/>
                <w:tab w:val="left" w:pos="567"/>
              </w:tabs>
              <w:spacing w:line="240" w:lineRule="auto"/>
              <w:rPr>
                <w:b/>
                <w:sz w:val="22"/>
                <w:szCs w:val="22"/>
              </w:rPr>
            </w:pPr>
            <w:r>
              <w:rPr>
                <w:b/>
                <w:sz w:val="22"/>
                <w:szCs w:val="22"/>
              </w:rPr>
              <w:t>Geschiedenis</w:t>
            </w:r>
          </w:p>
          <w:p w14:paraId="66240500" w14:textId="06A162B0" w:rsidR="00CB1DE4" w:rsidRDefault="00000000">
            <w:pPr>
              <w:pBdr>
                <w:top w:val="nil"/>
                <w:left w:val="nil"/>
                <w:bottom w:val="nil"/>
                <w:right w:val="nil"/>
                <w:between w:val="nil"/>
              </w:pBdr>
              <w:tabs>
                <w:tab w:val="left" w:pos="284"/>
                <w:tab w:val="left" w:pos="567"/>
              </w:tabs>
              <w:spacing w:line="240" w:lineRule="auto"/>
              <w:rPr>
                <w:sz w:val="22"/>
                <w:szCs w:val="22"/>
              </w:rPr>
            </w:pPr>
            <w:r>
              <w:rPr>
                <w:sz w:val="22"/>
                <w:szCs w:val="22"/>
              </w:rPr>
              <w:t xml:space="preserve">Mw. </w:t>
            </w:r>
            <w:r w:rsidR="00D628B6">
              <w:rPr>
                <w:sz w:val="22"/>
                <w:szCs w:val="22"/>
              </w:rPr>
              <w:t>X</w:t>
            </w:r>
            <w:r>
              <w:rPr>
                <w:sz w:val="22"/>
                <w:szCs w:val="22"/>
              </w:rPr>
              <w:t xml:space="preserve"> is een 94-jarige vrouw het van belang vindt er verzorgd ui te zien en van een schoon en opgeruimd huis/omgeving houdt. Ze vindt het belangrijk eigen regie te hebben over haar leven. Mw. is na een Infarct Cerebro Vasculair Accident(I-CVA) beperkt in mobiliteit. Mw. heeft een hemiparese links waardoor mw. </w:t>
            </w:r>
            <w:proofErr w:type="spellStart"/>
            <w:r>
              <w:rPr>
                <w:sz w:val="22"/>
                <w:szCs w:val="22"/>
              </w:rPr>
              <w:t>rolstoelgebonden</w:t>
            </w:r>
            <w:proofErr w:type="spellEnd"/>
            <w:r>
              <w:rPr>
                <w:sz w:val="22"/>
                <w:szCs w:val="22"/>
              </w:rPr>
              <w:t xml:space="preserve"> is.</w:t>
            </w:r>
            <w:r>
              <w:rPr>
                <w:color w:val="FF0000"/>
                <w:sz w:val="22"/>
                <w:szCs w:val="22"/>
              </w:rPr>
              <w:t xml:space="preserve"> </w:t>
            </w:r>
            <w:r>
              <w:rPr>
                <w:sz w:val="22"/>
                <w:szCs w:val="22"/>
              </w:rPr>
              <w:t xml:space="preserve"> Mw. heeft gedurende de dag volledige ondersteuning nodig bij persoonlijke verzorging.  Mw. toont geen initiatief in handelen.  Ze zit de hele dag in haar rolstoel voor de tv. </w:t>
            </w:r>
          </w:p>
          <w:p w14:paraId="0EE0CDC2" w14:textId="77777777" w:rsidR="00CB1DE4" w:rsidRDefault="00CB1DE4">
            <w:pPr>
              <w:pBdr>
                <w:top w:val="nil"/>
                <w:left w:val="nil"/>
                <w:bottom w:val="nil"/>
                <w:right w:val="nil"/>
                <w:between w:val="nil"/>
              </w:pBdr>
              <w:tabs>
                <w:tab w:val="left" w:pos="284"/>
                <w:tab w:val="left" w:pos="567"/>
              </w:tabs>
              <w:spacing w:line="240" w:lineRule="auto"/>
              <w:rPr>
                <w:sz w:val="22"/>
                <w:szCs w:val="22"/>
              </w:rPr>
            </w:pPr>
          </w:p>
          <w:p w14:paraId="61424F82" w14:textId="77777777" w:rsidR="00CB1DE4" w:rsidRDefault="00000000">
            <w:pPr>
              <w:pBdr>
                <w:top w:val="nil"/>
                <w:left w:val="nil"/>
                <w:bottom w:val="nil"/>
                <w:right w:val="nil"/>
                <w:between w:val="nil"/>
              </w:pBdr>
              <w:tabs>
                <w:tab w:val="left" w:pos="284"/>
                <w:tab w:val="left" w:pos="567"/>
              </w:tabs>
              <w:spacing w:line="240" w:lineRule="auto"/>
              <w:rPr>
                <w:sz w:val="22"/>
                <w:szCs w:val="22"/>
              </w:rPr>
            </w:pPr>
            <w:r>
              <w:rPr>
                <w:sz w:val="22"/>
                <w:szCs w:val="22"/>
              </w:rPr>
              <w:t xml:space="preserve">Sinds 2020 woont mw. in Berkumstede. Sinds oktober 2021 ontvangt </w:t>
            </w:r>
            <w:proofErr w:type="spellStart"/>
            <w:r>
              <w:rPr>
                <w:sz w:val="22"/>
                <w:szCs w:val="22"/>
              </w:rPr>
              <w:t>Wlz</w:t>
            </w:r>
            <w:proofErr w:type="spellEnd"/>
            <w:r>
              <w:rPr>
                <w:sz w:val="22"/>
                <w:szCs w:val="22"/>
              </w:rPr>
              <w:t xml:space="preserve"> zorg met behandeling op somatische grondslag.</w:t>
            </w:r>
          </w:p>
          <w:p w14:paraId="47F12BBB" w14:textId="77777777" w:rsidR="00CB1DE4" w:rsidRDefault="00CB1DE4">
            <w:pPr>
              <w:pBdr>
                <w:top w:val="nil"/>
                <w:left w:val="nil"/>
                <w:bottom w:val="nil"/>
                <w:right w:val="nil"/>
                <w:between w:val="nil"/>
              </w:pBdr>
              <w:tabs>
                <w:tab w:val="left" w:pos="284"/>
                <w:tab w:val="left" w:pos="567"/>
              </w:tabs>
              <w:spacing w:line="240" w:lineRule="auto"/>
              <w:rPr>
                <w:sz w:val="22"/>
                <w:szCs w:val="22"/>
              </w:rPr>
            </w:pPr>
          </w:p>
          <w:p w14:paraId="0A27884B" w14:textId="77777777" w:rsidR="00CB1DE4" w:rsidRDefault="00000000">
            <w:pPr>
              <w:tabs>
                <w:tab w:val="left" w:pos="284"/>
                <w:tab w:val="left" w:pos="567"/>
              </w:tabs>
              <w:spacing w:line="240" w:lineRule="auto"/>
              <w:rPr>
                <w:sz w:val="22"/>
                <w:szCs w:val="22"/>
              </w:rPr>
            </w:pPr>
            <w:r>
              <w:rPr>
                <w:sz w:val="22"/>
                <w:szCs w:val="22"/>
              </w:rPr>
              <w:t>Door de cognitieve achteruitgang na CVA</w:t>
            </w:r>
            <w:r>
              <w:rPr>
                <w:color w:val="FF0000"/>
                <w:sz w:val="22"/>
                <w:szCs w:val="22"/>
              </w:rPr>
              <w:t xml:space="preserve"> </w:t>
            </w:r>
            <w:r>
              <w:rPr>
                <w:sz w:val="22"/>
                <w:szCs w:val="22"/>
              </w:rPr>
              <w:t xml:space="preserve">kunnen er moeilijk afspraken met mw. worden gemaakt.  Mw. wordt angstig/onrustig wanneer dingen niet gebeuren zoals zij wenst of gewend is. Mw. is gefocust op haar eigen structuur. Mw. begint bijvoorbeeld voorafgaande aan het zorgmoment dwangmatig te herhalen welke handelingen ze verwacht en wenst. Mw. lijkt te vergeten welke handeling al uitgevoerd zijn. Mw. verliest steeds meer regie over haar dagelijkse leven. Mw. kan moedeloos en neerslachtig worden, ze is moeilijk uit deze emotie te halen. </w:t>
            </w:r>
          </w:p>
          <w:p w14:paraId="29A4532E" w14:textId="77777777" w:rsidR="00CB1DE4" w:rsidRDefault="00CB1DE4">
            <w:pPr>
              <w:widowControl w:val="0"/>
              <w:spacing w:line="276" w:lineRule="auto"/>
              <w:rPr>
                <w:sz w:val="22"/>
                <w:szCs w:val="22"/>
              </w:rPr>
            </w:pPr>
          </w:p>
          <w:p w14:paraId="2017CC74" w14:textId="77777777" w:rsidR="00CB1DE4" w:rsidRDefault="00000000">
            <w:pPr>
              <w:widowControl w:val="0"/>
              <w:spacing w:line="276" w:lineRule="auto"/>
              <w:rPr>
                <w:sz w:val="22"/>
                <w:szCs w:val="22"/>
              </w:rPr>
            </w:pPr>
            <w:r>
              <w:rPr>
                <w:sz w:val="22"/>
                <w:szCs w:val="22"/>
              </w:rPr>
              <w:t xml:space="preserve">Bij lichamelijke klachten raakt mw. gefixeerd door de klacht tot deze weggenomen kan worden. Het is niet altijd mogelijk om de klachten te diagnosticeren en te behandelen die mw. aangeeft. Mw. raakt in paniek waardoor het moeilijk in te schatten is hoe ernstig klachten zijn. </w:t>
            </w:r>
          </w:p>
          <w:p w14:paraId="4C0B2F38" w14:textId="77777777" w:rsidR="00CB1DE4" w:rsidRDefault="00CB1DE4">
            <w:pPr>
              <w:widowControl w:val="0"/>
              <w:spacing w:line="276" w:lineRule="auto"/>
              <w:rPr>
                <w:sz w:val="22"/>
                <w:szCs w:val="22"/>
              </w:rPr>
            </w:pPr>
          </w:p>
          <w:p w14:paraId="641F5035" w14:textId="77777777" w:rsidR="00CB1DE4" w:rsidRDefault="00000000">
            <w:pPr>
              <w:tabs>
                <w:tab w:val="left" w:pos="284"/>
                <w:tab w:val="left" w:pos="567"/>
              </w:tabs>
              <w:spacing w:line="240" w:lineRule="auto"/>
              <w:rPr>
                <w:b/>
                <w:sz w:val="22"/>
                <w:szCs w:val="22"/>
              </w:rPr>
            </w:pPr>
            <w:r>
              <w:rPr>
                <w:b/>
                <w:sz w:val="22"/>
                <w:szCs w:val="22"/>
              </w:rPr>
              <w:t>Gedrag</w:t>
            </w:r>
          </w:p>
          <w:p w14:paraId="2054EB6E" w14:textId="77777777" w:rsidR="00CB1DE4" w:rsidRDefault="00000000">
            <w:pPr>
              <w:tabs>
                <w:tab w:val="left" w:pos="284"/>
                <w:tab w:val="left" w:pos="567"/>
              </w:tabs>
              <w:spacing w:line="240" w:lineRule="auto"/>
              <w:rPr>
                <w:sz w:val="22"/>
                <w:szCs w:val="22"/>
              </w:rPr>
            </w:pPr>
            <w:r>
              <w:rPr>
                <w:sz w:val="22"/>
                <w:szCs w:val="22"/>
              </w:rPr>
              <w:t>Mw. is bekend met gedragsstoornissen ten gevolge van niet-aangeboren hersenletsel na CVA. Het gedrag wordt gekenmerkt door dwangmatige en ongeduldige uitingen. De behandeling van het gedrag vindt plaats door middel van continu begeleiding volgens de geadviseerde interventies. Hierin werkt het team nauw samen met de behandelend psycholoog.</w:t>
            </w:r>
          </w:p>
          <w:p w14:paraId="74D89D32" w14:textId="77777777" w:rsidR="00CB1DE4" w:rsidRDefault="00CB1DE4">
            <w:pPr>
              <w:tabs>
                <w:tab w:val="left" w:pos="284"/>
                <w:tab w:val="left" w:pos="567"/>
              </w:tabs>
              <w:spacing w:line="240" w:lineRule="auto"/>
              <w:rPr>
                <w:sz w:val="22"/>
                <w:szCs w:val="22"/>
              </w:rPr>
            </w:pPr>
          </w:p>
          <w:p w14:paraId="351376E2" w14:textId="77777777" w:rsidR="00CB1DE4" w:rsidRDefault="00000000">
            <w:pPr>
              <w:tabs>
                <w:tab w:val="left" w:pos="284"/>
                <w:tab w:val="left" w:pos="567"/>
              </w:tabs>
              <w:spacing w:line="240" w:lineRule="auto"/>
              <w:rPr>
                <w:sz w:val="22"/>
                <w:szCs w:val="22"/>
              </w:rPr>
            </w:pPr>
            <w:r>
              <w:rPr>
                <w:sz w:val="22"/>
                <w:szCs w:val="22"/>
              </w:rPr>
              <w:t xml:space="preserve">Mw. heeft een uitgebreide begeleidingsvraag op het gebied van stemming en gedrag. Hierdoor is gedurende de gehele dag nabijheid noodzakelijk waarbij mw. nabijheid in groepsverband niet accepteert. Mw. vraagt veel en is moeilijk te sturen/gerust te stellen. </w:t>
            </w:r>
            <w:r>
              <w:rPr>
                <w:sz w:val="22"/>
                <w:szCs w:val="22"/>
              </w:rPr>
              <w:lastRenderedPageBreak/>
              <w:t xml:space="preserve">Mw. alarmeert zeer vaak en blijft daarbij herhaaldelijk dezelfde vragen stellen. </w:t>
            </w:r>
          </w:p>
          <w:p w14:paraId="46C48F59" w14:textId="77777777" w:rsidR="00CB1DE4" w:rsidRDefault="00CB1DE4">
            <w:pPr>
              <w:tabs>
                <w:tab w:val="left" w:pos="284"/>
                <w:tab w:val="left" w:pos="567"/>
              </w:tabs>
              <w:spacing w:line="240" w:lineRule="auto"/>
              <w:rPr>
                <w:b/>
                <w:sz w:val="22"/>
                <w:szCs w:val="22"/>
              </w:rPr>
            </w:pPr>
          </w:p>
          <w:p w14:paraId="7DBC1B9A" w14:textId="77777777" w:rsidR="00CB1DE4" w:rsidRDefault="00000000">
            <w:pPr>
              <w:tabs>
                <w:tab w:val="left" w:pos="284"/>
                <w:tab w:val="left" w:pos="567"/>
              </w:tabs>
              <w:spacing w:line="240" w:lineRule="auto"/>
              <w:rPr>
                <w:sz w:val="22"/>
                <w:szCs w:val="22"/>
              </w:rPr>
            </w:pPr>
            <w:r>
              <w:rPr>
                <w:sz w:val="22"/>
                <w:szCs w:val="22"/>
              </w:rPr>
              <w:t xml:space="preserve">Mw. </w:t>
            </w:r>
            <w:proofErr w:type="gramStart"/>
            <w:r>
              <w:rPr>
                <w:sz w:val="22"/>
                <w:szCs w:val="22"/>
              </w:rPr>
              <w:t>ervaart  angstgevoelens</w:t>
            </w:r>
            <w:proofErr w:type="gramEnd"/>
            <w:r>
              <w:rPr>
                <w:sz w:val="22"/>
                <w:szCs w:val="22"/>
              </w:rPr>
              <w:t xml:space="preserve"> vanwege gebrek aan controle. Op deze indicatie is mw. in juli 2023 gestart met psychofarmaca (</w:t>
            </w:r>
            <w:proofErr w:type="spellStart"/>
            <w:r>
              <w:rPr>
                <w:sz w:val="22"/>
                <w:szCs w:val="22"/>
              </w:rPr>
              <w:t>Citalopram</w:t>
            </w:r>
            <w:proofErr w:type="spellEnd"/>
            <w:r>
              <w:rPr>
                <w:sz w:val="22"/>
                <w:szCs w:val="22"/>
              </w:rPr>
              <w:t>).</w:t>
            </w:r>
          </w:p>
          <w:p w14:paraId="347BCDB8" w14:textId="77777777" w:rsidR="00CB1DE4" w:rsidRDefault="00CB1DE4">
            <w:pPr>
              <w:tabs>
                <w:tab w:val="left" w:pos="284"/>
                <w:tab w:val="left" w:pos="567"/>
              </w:tabs>
              <w:spacing w:line="240" w:lineRule="auto"/>
              <w:rPr>
                <w:sz w:val="22"/>
                <w:szCs w:val="22"/>
              </w:rPr>
            </w:pPr>
          </w:p>
          <w:p w14:paraId="0C8FDF8B" w14:textId="77777777" w:rsidR="00CB1DE4" w:rsidRDefault="00000000">
            <w:pPr>
              <w:tabs>
                <w:tab w:val="left" w:pos="284"/>
                <w:tab w:val="left" w:pos="567"/>
              </w:tabs>
              <w:spacing w:line="240" w:lineRule="auto"/>
              <w:rPr>
                <w:sz w:val="22"/>
                <w:szCs w:val="22"/>
              </w:rPr>
            </w:pPr>
            <w:r>
              <w:rPr>
                <w:sz w:val="22"/>
                <w:szCs w:val="22"/>
              </w:rPr>
              <w:t xml:space="preserve">Mw. wordt dagbesteding in een gezamenlijke huiskamer geboden. Mw. weigert dit vaak. </w:t>
            </w:r>
            <w:proofErr w:type="spellStart"/>
            <w:r>
              <w:rPr>
                <w:sz w:val="22"/>
                <w:szCs w:val="22"/>
              </w:rPr>
              <w:t>Mw</w:t>
            </w:r>
            <w:proofErr w:type="spellEnd"/>
            <w:r>
              <w:rPr>
                <w:sz w:val="22"/>
                <w:szCs w:val="22"/>
              </w:rPr>
              <w:t xml:space="preserve"> </w:t>
            </w:r>
            <w:proofErr w:type="gramStart"/>
            <w:r>
              <w:rPr>
                <w:sz w:val="22"/>
                <w:szCs w:val="22"/>
              </w:rPr>
              <w:t>heeft  moeite</w:t>
            </w:r>
            <w:proofErr w:type="gramEnd"/>
            <w:r>
              <w:rPr>
                <w:sz w:val="22"/>
                <w:szCs w:val="22"/>
              </w:rPr>
              <w:t xml:space="preserve"> met activiteiten waarbij anderen aanwezig zijn.  Wanneer mw. wel deelneemt aan een gezamenlijke activiteiten probeert mw. de aandacht van zorgmedewerkers vast te houden. Wanneer dit niet lukt, roept mw. luid de namen van zorgmedewerkers die niet aanwezig zijn.  Mw. gaat zelf niet in gesprek met andere bewoners. Haar gedrag is dwangmatig en ongeduldig.  Dit uit zich door hyperfocus op alles in de omgeving, zoals positionering van servetten, kopjes, televisie (volume/zender) en lichamelijke klachten. </w:t>
            </w:r>
          </w:p>
          <w:p w14:paraId="067F86DB" w14:textId="77777777" w:rsidR="00CB1DE4" w:rsidRDefault="00CB1DE4">
            <w:pPr>
              <w:tabs>
                <w:tab w:val="left" w:pos="284"/>
                <w:tab w:val="left" w:pos="567"/>
              </w:tabs>
              <w:spacing w:line="240" w:lineRule="auto"/>
              <w:rPr>
                <w:sz w:val="22"/>
                <w:szCs w:val="22"/>
              </w:rPr>
            </w:pPr>
          </w:p>
          <w:p w14:paraId="65652B3D" w14:textId="77777777" w:rsidR="00CB1DE4" w:rsidRDefault="00000000">
            <w:pPr>
              <w:pBdr>
                <w:top w:val="nil"/>
                <w:left w:val="nil"/>
                <w:bottom w:val="nil"/>
                <w:right w:val="nil"/>
                <w:between w:val="nil"/>
              </w:pBdr>
              <w:tabs>
                <w:tab w:val="left" w:pos="284"/>
                <w:tab w:val="left" w:pos="567"/>
              </w:tabs>
              <w:spacing w:line="240" w:lineRule="auto"/>
              <w:rPr>
                <w:b/>
                <w:sz w:val="22"/>
                <w:szCs w:val="22"/>
              </w:rPr>
            </w:pPr>
            <w:r>
              <w:rPr>
                <w:b/>
                <w:sz w:val="22"/>
                <w:szCs w:val="22"/>
              </w:rPr>
              <w:t>Sociaal</w:t>
            </w:r>
          </w:p>
          <w:p w14:paraId="7538BF63" w14:textId="77777777" w:rsidR="00CB1DE4" w:rsidRDefault="00000000">
            <w:pPr>
              <w:pBdr>
                <w:top w:val="nil"/>
                <w:left w:val="nil"/>
                <w:bottom w:val="nil"/>
                <w:right w:val="nil"/>
                <w:between w:val="nil"/>
              </w:pBdr>
              <w:tabs>
                <w:tab w:val="left" w:pos="284"/>
                <w:tab w:val="left" w:pos="567"/>
              </w:tabs>
              <w:spacing w:line="240" w:lineRule="auto"/>
              <w:rPr>
                <w:sz w:val="22"/>
                <w:szCs w:val="22"/>
              </w:rPr>
            </w:pPr>
            <w:r>
              <w:rPr>
                <w:sz w:val="22"/>
                <w:szCs w:val="22"/>
              </w:rPr>
              <w:t xml:space="preserve">Mw. heeft nauw contact met een van haar dochter. Zij is </w:t>
            </w:r>
            <w:proofErr w:type="gramStart"/>
            <w:r>
              <w:rPr>
                <w:sz w:val="22"/>
                <w:szCs w:val="22"/>
              </w:rPr>
              <w:t>tevens</w:t>
            </w:r>
            <w:proofErr w:type="gramEnd"/>
            <w:r>
              <w:rPr>
                <w:sz w:val="22"/>
                <w:szCs w:val="22"/>
              </w:rPr>
              <w:t xml:space="preserve"> eerste contactpersoon en (wettelijk)vertegenwoordiger. Naast haar dochter heeft mw. beperkte sociale contacten. Een maal per week komt er een vrijwilligster bij mw. Mw. heeft geen contact met andere bewoners zonder begeleiding van een zorgmedewerker. </w:t>
            </w:r>
          </w:p>
        </w:tc>
      </w:tr>
      <w:tr w:rsidR="00CB1DE4" w14:paraId="154E4A42" w14:textId="77777777">
        <w:trPr>
          <w:trHeight w:val="2613"/>
        </w:trPr>
        <w:tc>
          <w:tcPr>
            <w:cnfStyle w:val="001000000000" w:firstRow="0" w:lastRow="0" w:firstColumn="1" w:lastColumn="0" w:oddVBand="0" w:evenVBand="0" w:oddHBand="0" w:evenHBand="0" w:firstRowFirstColumn="0" w:firstRowLastColumn="0" w:lastRowFirstColumn="0" w:lastRowLastColumn="0"/>
            <w:tcW w:w="2805" w:type="dxa"/>
          </w:tcPr>
          <w:p w14:paraId="0670ADC4"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 xml:space="preserve">Beschrijf kort de complexiteit die wordt ervaren. Waarom is </w:t>
            </w:r>
            <w:proofErr w:type="spellStart"/>
            <w:r>
              <w:rPr>
                <w:b w:val="0"/>
                <w:color w:val="000000"/>
                <w:sz w:val="22"/>
                <w:szCs w:val="22"/>
              </w:rPr>
              <w:t>meerzorg</w:t>
            </w:r>
            <w:proofErr w:type="spellEnd"/>
            <w:r>
              <w:rPr>
                <w:b w:val="0"/>
                <w:color w:val="000000"/>
                <w:sz w:val="22"/>
                <w:szCs w:val="22"/>
              </w:rPr>
              <w:t xml:space="preserve"> nodig? </w:t>
            </w:r>
          </w:p>
          <w:p w14:paraId="2BC6F98B"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0B600BF6" w14:textId="77777777" w:rsidR="00CB1DE4" w:rsidRDefault="00CB1DE4">
            <w:pPr>
              <w:pBdr>
                <w:top w:val="nil"/>
                <w:left w:val="nil"/>
                <w:bottom w:val="nil"/>
                <w:right w:val="nil"/>
                <w:between w:val="nil"/>
              </w:pBdr>
              <w:tabs>
                <w:tab w:val="left" w:pos="284"/>
                <w:tab w:val="left" w:pos="567"/>
                <w:tab w:val="left" w:pos="366"/>
              </w:tabs>
              <w:spacing w:line="240" w:lineRule="auto"/>
              <w:ind w:left="366" w:hanging="366"/>
              <w:rPr>
                <w:color w:val="000000"/>
                <w:sz w:val="22"/>
                <w:szCs w:val="22"/>
              </w:rPr>
            </w:pPr>
          </w:p>
        </w:tc>
        <w:tc>
          <w:tcPr>
            <w:tcW w:w="6240" w:type="dxa"/>
            <w:shd w:val="clear" w:color="auto" w:fill="CCF4EE"/>
          </w:tcPr>
          <w:p w14:paraId="7EB79443" w14:textId="77777777" w:rsidR="00CB1DE4" w:rsidRDefault="00000000">
            <w:pPr>
              <w:tabs>
                <w:tab w:val="left" w:pos="-2421"/>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Er is sprake van aanhoudende gedragsproblematiek en de blijvende behoefte aan intensieve, continue nabijheid en begeleiding. Door verslechtering in cognitie is het begrip van mw. verminderd in afspraken die je met haar maakt. Voorheen was nabijheid op de afdeling voldoende, nu is de vraag naar directe nabijheid (naast mw.) nodig.</w:t>
            </w:r>
          </w:p>
          <w:p w14:paraId="63BFBB82" w14:textId="77777777" w:rsidR="00CB1DE4" w:rsidRDefault="00CB1DE4">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4D895D17"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Mw. blijft de gehele dag/ avond zeer vaak alarmeren. Mw. blijft daarbij herhaaldelijk dezelfde (praktische) vragen stellen met als onderliggende oorzaak angst en verlies van controle. Mw. zoekt nabijheid van zorg continu op. Mw. is nauwelijks gerust te stellen wanneer directe nabijheid van zorg niet geboden kan worden. </w:t>
            </w:r>
          </w:p>
          <w:p w14:paraId="29C526A8" w14:textId="77777777" w:rsidR="00CB1DE4" w:rsidRDefault="00CB1DE4">
            <w:pPr>
              <w:widowControl w:val="0"/>
              <w:spacing w:line="276" w:lineRule="auto"/>
              <w:cnfStyle w:val="000000000000" w:firstRow="0" w:lastRow="0" w:firstColumn="0" w:lastColumn="0" w:oddVBand="0" w:evenVBand="0" w:oddHBand="0" w:evenHBand="0" w:firstRowFirstColumn="0" w:firstRowLastColumn="0" w:lastRowFirstColumn="0" w:lastRowLastColumn="0"/>
              <w:rPr>
                <w:sz w:val="22"/>
                <w:szCs w:val="22"/>
              </w:rPr>
            </w:pPr>
          </w:p>
          <w:p w14:paraId="0B68B2B5" w14:textId="77777777" w:rsidR="00CB1DE4" w:rsidRDefault="00000000">
            <w:pPr>
              <w:widowControl w:val="0"/>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Mw. is angstig en moedeloos wanneer er geen continue nabijheid van een zorgmedewerker geboden kan worden. Dit beïnvloedt haar kwaliteit van leven dusdanig dat zij neerslachtig is. Zonder </w:t>
            </w:r>
            <w:proofErr w:type="spellStart"/>
            <w:r>
              <w:rPr>
                <w:sz w:val="22"/>
                <w:szCs w:val="22"/>
              </w:rPr>
              <w:t>meerzorg</w:t>
            </w:r>
            <w:proofErr w:type="spellEnd"/>
            <w:r>
              <w:rPr>
                <w:sz w:val="22"/>
                <w:szCs w:val="22"/>
              </w:rPr>
              <w:t xml:space="preserve"> is het niet mogelijk om aan mw. haar vraag te voldoen waardoor kwaliteit van leven niet gewaarborgd kan worden. Mw. uit zelf sterk de wens om een zorgmedewerker in directe nabijheid te hebben. Dit geeft haar innerlijke rust. </w:t>
            </w:r>
          </w:p>
          <w:p w14:paraId="4A9C7BA8" w14:textId="77777777" w:rsidR="00CB1DE4" w:rsidRDefault="00CB1DE4">
            <w:pPr>
              <w:widowControl w:val="0"/>
              <w:spacing w:line="276" w:lineRule="auto"/>
              <w:cnfStyle w:val="000000000000" w:firstRow="0" w:lastRow="0" w:firstColumn="0" w:lastColumn="0" w:oddVBand="0" w:evenVBand="0" w:oddHBand="0" w:evenHBand="0" w:firstRowFirstColumn="0" w:firstRowLastColumn="0" w:lastRowFirstColumn="0" w:lastRowLastColumn="0"/>
              <w:rPr>
                <w:sz w:val="22"/>
                <w:szCs w:val="22"/>
              </w:rPr>
            </w:pPr>
          </w:p>
          <w:p w14:paraId="7040B4D2" w14:textId="77777777" w:rsidR="00CB1DE4" w:rsidRDefault="00000000">
            <w:pPr>
              <w:widowControl w:val="0"/>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Het alarmeren van mw. belast zorgmedewerkers en andere bewoners. Wanneer zorg wordt verleend bij anderen, blijft </w:t>
            </w:r>
            <w:proofErr w:type="spellStart"/>
            <w:r>
              <w:rPr>
                <w:sz w:val="22"/>
                <w:szCs w:val="22"/>
              </w:rPr>
              <w:t>mw</w:t>
            </w:r>
            <w:proofErr w:type="spellEnd"/>
            <w:r>
              <w:rPr>
                <w:sz w:val="22"/>
                <w:szCs w:val="22"/>
              </w:rPr>
              <w:t xml:space="preserve"> haar alarmering doorkomen waardoor bewoners en medewerkers onrustig worden. Ook vraagt mw. veel wanneer ze in de huiskamer is waardoor anderen bewoners overprikkeld en geïrriteerd raken. </w:t>
            </w:r>
            <w:r>
              <w:rPr>
                <w:sz w:val="22"/>
                <w:szCs w:val="22"/>
              </w:rPr>
              <w:lastRenderedPageBreak/>
              <w:t xml:space="preserve">Zorgmedewerkers geven aan, andere bewoners niet de aandacht te kunnen geven die zij verdienen doordat hun aandacht continu wordt afgeleid door mw. Door het veelvuldig alarmeren en het niet kunnen voldoen aan de vraag van mw. staan medewerkers onder druk. Zij ervaren een dilemma in het geven van goede zorg aan al hun bewoners. </w:t>
            </w:r>
          </w:p>
          <w:p w14:paraId="7D65BF7E" w14:textId="77777777" w:rsidR="00CB1DE4" w:rsidRDefault="00CB1DE4">
            <w:pPr>
              <w:widowControl w:val="0"/>
              <w:spacing w:line="276" w:lineRule="auto"/>
              <w:cnfStyle w:val="000000000000" w:firstRow="0" w:lastRow="0" w:firstColumn="0" w:lastColumn="0" w:oddVBand="0" w:evenVBand="0" w:oddHBand="0" w:evenHBand="0" w:firstRowFirstColumn="0" w:firstRowLastColumn="0" w:lastRowFirstColumn="0" w:lastRowLastColumn="0"/>
              <w:rPr>
                <w:sz w:val="22"/>
                <w:szCs w:val="22"/>
              </w:rPr>
            </w:pPr>
          </w:p>
          <w:p w14:paraId="4370317F" w14:textId="77777777" w:rsidR="00CB1DE4" w:rsidRDefault="00000000">
            <w:pPr>
              <w:widowControl w:val="0"/>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 psycholoog van het behandelteam van Driezorg is intensief betrokken in behandeling en advies naar het zorgteam. Daarnaast heeft het team deelgenomen aan het project onbegrepen gedrag waarin een onafhankelijke observator mee heeft gekeken naar het effect van begeleiding op mw. Hierna heeft het team sessies gevolgd waarin samen gekeken is naar de juiste benadering. Met deze inzet lukt het niet om mw. gerust te stellen zonder dat er directe (1 op 1) nabijheid is.</w:t>
            </w:r>
          </w:p>
          <w:p w14:paraId="42279E31" w14:textId="77777777" w:rsidR="00CB1DE4" w:rsidRDefault="00CB1DE4">
            <w:pPr>
              <w:widowControl w:val="0"/>
              <w:spacing w:line="276" w:lineRule="auto"/>
              <w:cnfStyle w:val="000000000000" w:firstRow="0" w:lastRow="0" w:firstColumn="0" w:lastColumn="0" w:oddVBand="0" w:evenVBand="0" w:oddHBand="0" w:evenHBand="0" w:firstRowFirstColumn="0" w:firstRowLastColumn="0" w:lastRowFirstColumn="0" w:lastRowLastColumn="0"/>
              <w:rPr>
                <w:sz w:val="22"/>
                <w:szCs w:val="22"/>
              </w:rPr>
            </w:pPr>
          </w:p>
          <w:p w14:paraId="04EC9B77" w14:textId="77777777" w:rsidR="00CB1DE4" w:rsidRDefault="00000000">
            <w:pPr>
              <w:widowControl w:val="0"/>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Mw. verblijft op een intramurale afdeling waar cliënten wonen met een somatische en psychogeriatrische zorgvraag. Er wonen 20 bewoners op deze afdeling, waarvan 10 zorgvragers gebruik maken van een gezamenlijke huiskamer. Gezamenlijk voor </w:t>
            </w:r>
            <w:proofErr w:type="spellStart"/>
            <w:r>
              <w:rPr>
                <w:sz w:val="22"/>
                <w:szCs w:val="22"/>
              </w:rPr>
              <w:t>daginvulling</w:t>
            </w:r>
            <w:proofErr w:type="spellEnd"/>
            <w:r>
              <w:rPr>
                <w:sz w:val="22"/>
                <w:szCs w:val="22"/>
              </w:rPr>
              <w:t>/</w:t>
            </w:r>
            <w:proofErr w:type="spellStart"/>
            <w:r>
              <w:rPr>
                <w:sz w:val="22"/>
                <w:szCs w:val="22"/>
              </w:rPr>
              <w:t>dagstructuur</w:t>
            </w:r>
            <w:proofErr w:type="spellEnd"/>
            <w:r>
              <w:rPr>
                <w:sz w:val="22"/>
                <w:szCs w:val="22"/>
              </w:rPr>
              <w:t xml:space="preserve">. </w:t>
            </w:r>
          </w:p>
          <w:p w14:paraId="0414D9A9" w14:textId="77777777" w:rsidR="00CB1DE4" w:rsidRDefault="00CB1DE4">
            <w:pPr>
              <w:widowControl w:val="0"/>
              <w:spacing w:line="276" w:lineRule="auto"/>
              <w:cnfStyle w:val="000000000000" w:firstRow="0" w:lastRow="0" w:firstColumn="0" w:lastColumn="0" w:oddVBand="0" w:evenVBand="0" w:oddHBand="0" w:evenHBand="0" w:firstRowFirstColumn="0" w:firstRowLastColumn="0" w:lastRowFirstColumn="0" w:lastRowLastColumn="0"/>
              <w:rPr>
                <w:sz w:val="22"/>
                <w:szCs w:val="22"/>
              </w:rPr>
            </w:pPr>
          </w:p>
          <w:p w14:paraId="2EEEC911" w14:textId="77777777" w:rsidR="00CB1DE4" w:rsidRDefault="00000000">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Meerzorg zou voor mw. en omgeving bijdragen: </w:t>
            </w:r>
          </w:p>
          <w:p w14:paraId="19A44C26" w14:textId="77777777" w:rsidR="00CB1DE4" w:rsidRDefault="00000000">
            <w:pPr>
              <w:widowControl w:val="0"/>
              <w:numPr>
                <w:ilvl w:val="0"/>
                <w:numId w:val="12"/>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Persoonlijke aandacht 1 op 1.</w:t>
            </w:r>
          </w:p>
          <w:p w14:paraId="4F09FF68" w14:textId="77777777" w:rsidR="00CB1DE4" w:rsidRDefault="00000000">
            <w:pPr>
              <w:widowControl w:val="0"/>
              <w:numPr>
                <w:ilvl w:val="0"/>
                <w:numId w:val="12"/>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Pr>
                <w:sz w:val="22"/>
                <w:szCs w:val="22"/>
              </w:rPr>
              <w:t>Mw</w:t>
            </w:r>
            <w:proofErr w:type="spellEnd"/>
            <w:r>
              <w:rPr>
                <w:sz w:val="22"/>
                <w:szCs w:val="22"/>
              </w:rPr>
              <w:t xml:space="preserve"> afleiding kunnen aanbieden, waardoor levenskwaliteit weer toeneemt.</w:t>
            </w:r>
          </w:p>
          <w:p w14:paraId="4D981C10" w14:textId="77777777" w:rsidR="00CB1DE4" w:rsidRDefault="00000000">
            <w:pPr>
              <w:widowControl w:val="0"/>
              <w:numPr>
                <w:ilvl w:val="0"/>
                <w:numId w:val="12"/>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Welzijn andere bewoners en zorgmedewerkers.</w:t>
            </w:r>
          </w:p>
          <w:p w14:paraId="5F795F23" w14:textId="77777777" w:rsidR="00CB1DE4" w:rsidRDefault="00000000">
            <w:pPr>
              <w:widowControl w:val="0"/>
              <w:numPr>
                <w:ilvl w:val="0"/>
                <w:numId w:val="12"/>
              </w:numPr>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Het afnemen van haar dwangmatig/ onrustig gedrag. (</w:t>
            </w:r>
            <w:proofErr w:type="gramStart"/>
            <w:r>
              <w:rPr>
                <w:sz w:val="22"/>
                <w:szCs w:val="22"/>
              </w:rPr>
              <w:t>vaak</w:t>
            </w:r>
            <w:proofErr w:type="gramEnd"/>
            <w:r>
              <w:rPr>
                <w:sz w:val="22"/>
                <w:szCs w:val="22"/>
              </w:rPr>
              <w:t xml:space="preserve"> alarmeren)</w:t>
            </w:r>
          </w:p>
          <w:p w14:paraId="4E43ACF0" w14:textId="77777777" w:rsidR="00CB1DE4" w:rsidRDefault="00CB1DE4">
            <w:pPr>
              <w:widowControl w:val="0"/>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tc>
      </w:tr>
    </w:tbl>
    <w:p w14:paraId="77837BFF"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0A38E46B" w14:textId="77777777" w:rsidR="00CB1DE4" w:rsidRDefault="00CB1DE4">
      <w:pPr>
        <w:spacing w:line="240" w:lineRule="auto"/>
        <w:rPr>
          <w:sz w:val="22"/>
          <w:szCs w:val="22"/>
        </w:rPr>
      </w:pPr>
    </w:p>
    <w:tbl>
      <w:tblPr>
        <w:tblStyle w:val="a1"/>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5"/>
        <w:gridCol w:w="6990"/>
      </w:tblGrid>
      <w:tr w:rsidR="00CB1DE4" w14:paraId="4264BCF2"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45" w:type="dxa"/>
            <w:gridSpan w:val="2"/>
          </w:tcPr>
          <w:p w14:paraId="439F9D3C"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Inzicht in het perspectief en de doelen waaraan wordt gewerkt om tot een passende, gewenste situatie te komen.</w:t>
            </w:r>
          </w:p>
          <w:p w14:paraId="5D5FE1C2"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tc>
      </w:tr>
      <w:tr w:rsidR="00CB1DE4" w14:paraId="4ABCDCBE" w14:textId="77777777">
        <w:trPr>
          <w:trHeight w:val="3615"/>
        </w:trPr>
        <w:tc>
          <w:tcPr>
            <w:cnfStyle w:val="001000000000" w:firstRow="0" w:lastRow="0" w:firstColumn="1" w:lastColumn="0" w:oddVBand="0" w:evenVBand="0" w:oddHBand="0" w:evenHBand="0" w:firstRowFirstColumn="0" w:firstRowLastColumn="0" w:lastRowFirstColumn="0" w:lastRowLastColumn="0"/>
            <w:tcW w:w="2055" w:type="dxa"/>
          </w:tcPr>
          <w:p w14:paraId="2DB17837"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Beschrijf wat de gewenste situatie (perspectief) voor de cliënt is en hoe je dit wilt bereiken.</w:t>
            </w:r>
          </w:p>
          <w:p w14:paraId="0C5DA9D4"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(Hoofddoelen SMART beschreven)</w:t>
            </w:r>
          </w:p>
        </w:tc>
        <w:tc>
          <w:tcPr>
            <w:tcW w:w="6990" w:type="dxa"/>
            <w:shd w:val="clear" w:color="auto" w:fill="CCF4EE"/>
          </w:tcPr>
          <w:p w14:paraId="0048E750" w14:textId="77777777" w:rsidR="00CB1DE4" w:rsidRDefault="00000000">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b/>
                <w:sz w:val="22"/>
                <w:szCs w:val="22"/>
              </w:rPr>
              <w:t>Doel: Binnen 12 maanden heeft mw. innerlijke rust waardoor ze zonder dat er een zorgmedewerker in directe nabijheid is, zich veilig voelt en haar kwaliteit van leven verbetert.</w:t>
            </w:r>
          </w:p>
          <w:p w14:paraId="07DE8B82" w14:textId="77777777" w:rsidR="00CB1DE4" w:rsidRDefault="00CB1DE4">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7F9AAA7A" w14:textId="77777777" w:rsidR="00CB1DE4" w:rsidRDefault="00000000">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Subdoelen: </w:t>
            </w:r>
          </w:p>
          <w:p w14:paraId="6B8B17FF" w14:textId="77777777" w:rsidR="00CB1DE4" w:rsidRDefault="00000000">
            <w:pPr>
              <w:numPr>
                <w:ilvl w:val="0"/>
                <w:numId w:val="2"/>
              </w:num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Mw. wordt binnen nu en 12 maanden</w:t>
            </w:r>
            <w:r>
              <w:rPr>
                <w:b/>
                <w:sz w:val="22"/>
                <w:szCs w:val="22"/>
              </w:rPr>
              <w:t>,</w:t>
            </w:r>
            <w:r>
              <w:rPr>
                <w:sz w:val="22"/>
                <w:szCs w:val="22"/>
              </w:rPr>
              <w:t xml:space="preserve"> door elk teamlid, op dezelfde wijze benaderd met betrekking tot mw. haar dwangmatig gedrag/ belgedrag waardoor mw. vertrouwen krijgt om de regie uit handen te geven en haar kwaliteit van leven te verbeteren.</w:t>
            </w:r>
          </w:p>
          <w:p w14:paraId="52249523" w14:textId="77777777" w:rsidR="00CB1DE4" w:rsidRDefault="00CB1DE4">
            <w:p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607A3129" w14:textId="77777777" w:rsidR="00CB1DE4" w:rsidRDefault="00000000">
            <w:pPr>
              <w:numPr>
                <w:ilvl w:val="0"/>
                <w:numId w:val="2"/>
              </w:numP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Binnen nu en 12 maanden kan mw. de focus verleggen van lichamelijke en geestelijke achteruitgang naar voor haar waardevolle momenten door dat onderzocht wordt waar mw. van kan genieten.</w:t>
            </w:r>
          </w:p>
        </w:tc>
      </w:tr>
    </w:tbl>
    <w:p w14:paraId="4A6D3F9D" w14:textId="77777777" w:rsidR="00CB1DE4" w:rsidRDefault="00CB1DE4">
      <w:pPr>
        <w:spacing w:line="240" w:lineRule="auto"/>
        <w:rPr>
          <w:sz w:val="22"/>
          <w:szCs w:val="22"/>
        </w:rPr>
      </w:pPr>
    </w:p>
    <w:tbl>
      <w:tblPr>
        <w:tblStyle w:val="a2"/>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5"/>
        <w:gridCol w:w="6081"/>
      </w:tblGrid>
      <w:tr w:rsidR="00CB1DE4" w14:paraId="708E3FF1"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5C2E34AA"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Inzicht in wat er nodig is om het beoogde perspectief en de </w:t>
            </w:r>
            <w:proofErr w:type="gramStart"/>
            <w:r>
              <w:rPr>
                <w:b w:val="0"/>
                <w:color w:val="000000"/>
                <w:sz w:val="22"/>
                <w:szCs w:val="22"/>
              </w:rPr>
              <w:t>beoogde doelen</w:t>
            </w:r>
            <w:proofErr w:type="gramEnd"/>
            <w:r>
              <w:rPr>
                <w:b w:val="0"/>
                <w:color w:val="000000"/>
                <w:sz w:val="22"/>
                <w:szCs w:val="22"/>
              </w:rPr>
              <w:t xml:space="preserve"> te bereiken.</w:t>
            </w:r>
          </w:p>
          <w:p w14:paraId="73A7344C" w14:textId="77777777" w:rsidR="00CB1DE4" w:rsidRDefault="00CB1DE4">
            <w:pPr>
              <w:pBdr>
                <w:top w:val="nil"/>
                <w:left w:val="nil"/>
                <w:bottom w:val="nil"/>
                <w:right w:val="nil"/>
                <w:between w:val="nil"/>
              </w:pBdr>
              <w:tabs>
                <w:tab w:val="left" w:pos="284"/>
                <w:tab w:val="left" w:pos="567"/>
              </w:tabs>
              <w:spacing w:line="240" w:lineRule="auto"/>
              <w:jc w:val="center"/>
              <w:rPr>
                <w:color w:val="000000"/>
                <w:sz w:val="22"/>
                <w:szCs w:val="22"/>
              </w:rPr>
            </w:pPr>
          </w:p>
        </w:tc>
      </w:tr>
      <w:tr w:rsidR="00CB1DE4" w14:paraId="6248540F" w14:textId="77777777">
        <w:trPr>
          <w:trHeight w:val="3482"/>
        </w:trPr>
        <w:tc>
          <w:tcPr>
            <w:cnfStyle w:val="001000000000" w:firstRow="0" w:lastRow="0" w:firstColumn="1" w:lastColumn="0" w:oddVBand="0" w:evenVBand="0" w:oddHBand="0" w:evenHBand="0" w:firstRowFirstColumn="0" w:firstRowLastColumn="0" w:lastRowFirstColumn="0" w:lastRowLastColumn="0"/>
            <w:tcW w:w="2975" w:type="dxa"/>
          </w:tcPr>
          <w:p w14:paraId="1C37F5F7"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de benodigde passende zorg- en dienstverlening, </w:t>
            </w:r>
            <w:r>
              <w:rPr>
                <w:b w:val="0"/>
                <w:color w:val="000000"/>
                <w:sz w:val="22"/>
                <w:szCs w:val="22"/>
              </w:rPr>
              <w:br/>
              <w:t>begeleiding en (directe) behandeling.</w:t>
            </w:r>
          </w:p>
        </w:tc>
        <w:tc>
          <w:tcPr>
            <w:tcW w:w="6081" w:type="dxa"/>
            <w:shd w:val="clear" w:color="auto" w:fill="CCF4EE"/>
          </w:tcPr>
          <w:p w14:paraId="29E3D07C" w14:textId="77777777" w:rsidR="00CB1DE4" w:rsidRDefault="00000000">
            <w:pPr>
              <w:tabs>
                <w:tab w:val="left" w:pos="284"/>
                <w:tab w:val="left" w:pos="567"/>
              </w:tabs>
              <w:spacing w:line="280"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1 op 1 begeleiding van 8:00 -12:00 en van 15:00 -20:30 uur</w:t>
            </w:r>
          </w:p>
          <w:p w14:paraId="23C1F107" w14:textId="77777777" w:rsidR="00CB1DE4" w:rsidRDefault="00000000">
            <w:pPr>
              <w:tabs>
                <w:tab w:val="left" w:pos="284"/>
                <w:tab w:val="left" w:pos="567"/>
              </w:tabs>
              <w:spacing w:line="280" w:lineRule="auto"/>
              <w:cnfStyle w:val="000000000000" w:firstRow="0" w:lastRow="0" w:firstColumn="0" w:lastColumn="0" w:oddVBand="0" w:evenVBand="0" w:oddHBand="0" w:evenHBand="0" w:firstRowFirstColumn="0" w:firstRowLastColumn="0" w:lastRowFirstColumn="0" w:lastRowLastColumn="0"/>
              <w:rPr>
                <w:sz w:val="22"/>
                <w:szCs w:val="22"/>
              </w:rPr>
            </w:pPr>
            <w:r>
              <w:rPr>
                <w:rFonts w:ascii="Calibri" w:eastAsia="Calibri" w:hAnsi="Calibri" w:cs="Calibri"/>
                <w:sz w:val="22"/>
                <w:szCs w:val="22"/>
              </w:rPr>
              <w:t xml:space="preserve">Tijdens deze uren wordt onderzocht waarvan mw. kan genieten en wordt gefocust op de waardevolle momenten die mevrouw beleeft. Met als doel mw. meer kwaliteit van leven te laten beleven. Daarnaast wordt er gewerkt aan de vertrouwensrelaties waardoor mw. de controle uit handen durft te geven en op hulp kan vertrouwen. Om dit te bereiken worden handvatten en tools (Omgangsadviezen) voor zorgmedewerkers met ondersteuning van de psycholoog uitgebreid om op dezelfde wijze passende zorg te bieden. </w:t>
            </w:r>
          </w:p>
        </w:tc>
      </w:tr>
      <w:tr w:rsidR="00CB1DE4" w14:paraId="26D33F95" w14:textId="77777777">
        <w:trPr>
          <w:trHeight w:val="1530"/>
        </w:trPr>
        <w:tc>
          <w:tcPr>
            <w:cnfStyle w:val="001000000000" w:firstRow="0" w:lastRow="0" w:firstColumn="1" w:lastColumn="0" w:oddVBand="0" w:evenVBand="0" w:oddHBand="0" w:evenHBand="0" w:firstRowFirstColumn="0" w:firstRowLastColumn="0" w:lastRowFirstColumn="0" w:lastRowLastColumn="0"/>
            <w:tcW w:w="2975" w:type="dxa"/>
          </w:tcPr>
          <w:p w14:paraId="0BCDBE56"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wat de </w:t>
            </w:r>
            <w:proofErr w:type="gramStart"/>
            <w:r>
              <w:rPr>
                <w:b w:val="0"/>
                <w:color w:val="000000"/>
                <w:sz w:val="22"/>
                <w:szCs w:val="22"/>
              </w:rPr>
              <w:t>benodigde  context</w:t>
            </w:r>
            <w:proofErr w:type="gramEnd"/>
            <w:r>
              <w:rPr>
                <w:b w:val="0"/>
                <w:color w:val="000000"/>
                <w:sz w:val="22"/>
                <w:szCs w:val="22"/>
              </w:rPr>
              <w:t xml:space="preserve"> is van de zorg en ondersteuning. Wat is nodig om de zorg te organiseren? </w:t>
            </w:r>
          </w:p>
        </w:tc>
        <w:tc>
          <w:tcPr>
            <w:tcW w:w="6081" w:type="dxa"/>
            <w:shd w:val="clear" w:color="auto" w:fill="CCF4EE"/>
          </w:tcPr>
          <w:p w14:paraId="6F0B9885" w14:textId="77777777" w:rsidR="00CB1DE4" w:rsidRDefault="00000000">
            <w:pPr>
              <w:widowControl w:val="0"/>
              <w:numPr>
                <w:ilvl w:val="0"/>
                <w:numId w:val="8"/>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 xml:space="preserve">Begeleiding 1 op 1. </w:t>
            </w:r>
            <w:proofErr w:type="gramStart"/>
            <w:r>
              <w:rPr>
                <w:rFonts w:ascii="Calibri" w:eastAsia="Calibri" w:hAnsi="Calibri" w:cs="Calibri"/>
                <w:sz w:val="22"/>
                <w:szCs w:val="22"/>
              </w:rPr>
              <w:t>door</w:t>
            </w:r>
            <w:proofErr w:type="gramEnd"/>
            <w:r>
              <w:rPr>
                <w:rFonts w:ascii="Calibri" w:eastAsia="Calibri" w:hAnsi="Calibri" w:cs="Calibri"/>
                <w:sz w:val="22"/>
                <w:szCs w:val="22"/>
              </w:rPr>
              <w:t xml:space="preserve"> inzet van medewerkers </w:t>
            </w:r>
            <w:proofErr w:type="spellStart"/>
            <w:r>
              <w:rPr>
                <w:rFonts w:ascii="Calibri" w:eastAsia="Calibri" w:hAnsi="Calibri" w:cs="Calibri"/>
                <w:sz w:val="22"/>
                <w:szCs w:val="22"/>
              </w:rPr>
              <w:t>niv</w:t>
            </w:r>
            <w:proofErr w:type="spellEnd"/>
            <w:r>
              <w:rPr>
                <w:rFonts w:ascii="Calibri" w:eastAsia="Calibri" w:hAnsi="Calibri" w:cs="Calibri"/>
                <w:sz w:val="22"/>
                <w:szCs w:val="22"/>
              </w:rPr>
              <w:t xml:space="preserve"> 1/ 2 of </w:t>
            </w:r>
            <w:proofErr w:type="gramStart"/>
            <w:r>
              <w:rPr>
                <w:rFonts w:ascii="Calibri" w:eastAsia="Calibri" w:hAnsi="Calibri" w:cs="Calibri"/>
                <w:sz w:val="22"/>
                <w:szCs w:val="22"/>
              </w:rPr>
              <w:t>service medewerkers</w:t>
            </w:r>
            <w:proofErr w:type="gramEnd"/>
            <w:r>
              <w:rPr>
                <w:rFonts w:ascii="Calibri" w:eastAsia="Calibri" w:hAnsi="Calibri" w:cs="Calibri"/>
                <w:sz w:val="22"/>
                <w:szCs w:val="22"/>
              </w:rPr>
              <w:t xml:space="preserve"> volgens omgangsadvies.</w:t>
            </w:r>
          </w:p>
          <w:p w14:paraId="2AE717C2" w14:textId="77777777" w:rsidR="00CB1DE4" w:rsidRDefault="00000000">
            <w:pPr>
              <w:widowControl w:val="0"/>
              <w:numPr>
                <w:ilvl w:val="0"/>
                <w:numId w:val="8"/>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 xml:space="preserve">Samenwerking psycholoog/ multidisciplinair </w:t>
            </w:r>
            <w:proofErr w:type="spellStart"/>
            <w:r>
              <w:rPr>
                <w:rFonts w:ascii="Calibri" w:eastAsia="Calibri" w:hAnsi="Calibri" w:cs="Calibri"/>
                <w:sz w:val="22"/>
                <w:szCs w:val="22"/>
              </w:rPr>
              <w:t>am</w:t>
            </w:r>
            <w:proofErr w:type="spellEnd"/>
            <w:r>
              <w:rPr>
                <w:rFonts w:ascii="Calibri" w:eastAsia="Calibri" w:hAnsi="Calibri" w:cs="Calibri"/>
                <w:sz w:val="22"/>
                <w:szCs w:val="22"/>
              </w:rPr>
              <w:t>: SO/ VS en ergotherapeut.</w:t>
            </w:r>
          </w:p>
          <w:p w14:paraId="7E87479D" w14:textId="77777777" w:rsidR="00CB1DE4" w:rsidRDefault="00000000">
            <w:pPr>
              <w:widowControl w:val="0"/>
              <w:numPr>
                <w:ilvl w:val="0"/>
                <w:numId w:val="8"/>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 xml:space="preserve">Evaluatie elke 3 weken of de ingezet zorg passend is en voorzien in </w:t>
            </w:r>
            <w:proofErr w:type="spellStart"/>
            <w:r>
              <w:rPr>
                <w:rFonts w:ascii="Calibri" w:eastAsia="Calibri" w:hAnsi="Calibri" w:cs="Calibri"/>
                <w:sz w:val="22"/>
                <w:szCs w:val="22"/>
              </w:rPr>
              <w:t>personeele</w:t>
            </w:r>
            <w:proofErr w:type="spellEnd"/>
            <w:r>
              <w:rPr>
                <w:rFonts w:ascii="Calibri" w:eastAsia="Calibri" w:hAnsi="Calibri" w:cs="Calibri"/>
                <w:sz w:val="22"/>
                <w:szCs w:val="22"/>
              </w:rPr>
              <w:t xml:space="preserve"> behoefte. </w:t>
            </w:r>
          </w:p>
        </w:tc>
      </w:tr>
    </w:tbl>
    <w:p w14:paraId="113B0030"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1F82E8BD"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tbl>
      <w:tblPr>
        <w:tblStyle w:val="a3"/>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5"/>
        <w:gridCol w:w="6081"/>
      </w:tblGrid>
      <w:tr w:rsidR="00CB1DE4" w14:paraId="03A47E84"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C275015"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Inzicht in de praktische resultaten door de inzet van </w:t>
            </w:r>
            <w:proofErr w:type="spellStart"/>
            <w:r>
              <w:rPr>
                <w:b w:val="0"/>
                <w:color w:val="000000"/>
                <w:sz w:val="22"/>
                <w:szCs w:val="22"/>
              </w:rPr>
              <w:t>meerzorg</w:t>
            </w:r>
            <w:proofErr w:type="spellEnd"/>
            <w:r>
              <w:rPr>
                <w:b w:val="0"/>
                <w:color w:val="000000"/>
                <w:sz w:val="22"/>
                <w:szCs w:val="22"/>
              </w:rPr>
              <w:t>.</w:t>
            </w:r>
          </w:p>
          <w:p w14:paraId="0B382307" w14:textId="77777777" w:rsidR="00CB1DE4" w:rsidRDefault="00CB1DE4">
            <w:pPr>
              <w:pBdr>
                <w:top w:val="nil"/>
                <w:left w:val="nil"/>
                <w:bottom w:val="nil"/>
                <w:right w:val="nil"/>
                <w:between w:val="nil"/>
              </w:pBdr>
              <w:tabs>
                <w:tab w:val="left" w:pos="284"/>
                <w:tab w:val="left" w:pos="567"/>
              </w:tabs>
              <w:spacing w:line="240" w:lineRule="auto"/>
              <w:jc w:val="center"/>
              <w:rPr>
                <w:color w:val="000000"/>
                <w:sz w:val="22"/>
                <w:szCs w:val="22"/>
              </w:rPr>
            </w:pPr>
          </w:p>
        </w:tc>
      </w:tr>
      <w:tr w:rsidR="00CB1DE4" w14:paraId="0D4AC72F" w14:textId="77777777">
        <w:trPr>
          <w:trHeight w:val="4190"/>
        </w:trPr>
        <w:tc>
          <w:tcPr>
            <w:cnfStyle w:val="001000000000" w:firstRow="0" w:lastRow="0" w:firstColumn="1" w:lastColumn="0" w:oddVBand="0" w:evenVBand="0" w:oddHBand="0" w:evenHBand="0" w:firstRowFirstColumn="0" w:firstRowLastColumn="0" w:lastRowFirstColumn="0" w:lastRowLastColumn="0"/>
            <w:tcW w:w="2975" w:type="dxa"/>
          </w:tcPr>
          <w:p w14:paraId="58963F8E"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 xml:space="preserve">Beschrijf wat </w:t>
            </w:r>
            <w:proofErr w:type="spellStart"/>
            <w:r>
              <w:rPr>
                <w:b w:val="0"/>
                <w:color w:val="000000"/>
                <w:sz w:val="22"/>
                <w:szCs w:val="22"/>
              </w:rPr>
              <w:t>meerzorg</w:t>
            </w:r>
            <w:proofErr w:type="spellEnd"/>
            <w:r>
              <w:rPr>
                <w:b w:val="0"/>
                <w:color w:val="000000"/>
                <w:sz w:val="22"/>
                <w:szCs w:val="22"/>
              </w:rPr>
              <w:t xml:space="preserve"> werkelijk oplevert voor zowel de cliënt als de omgeving. </w:t>
            </w:r>
          </w:p>
        </w:tc>
        <w:tc>
          <w:tcPr>
            <w:tcW w:w="6081" w:type="dxa"/>
            <w:shd w:val="clear" w:color="auto" w:fill="CCF4EE"/>
          </w:tcPr>
          <w:p w14:paraId="17110DDE" w14:textId="77777777" w:rsidR="00CB1DE4" w:rsidRDefault="00000000">
            <w:pPr>
              <w:widowControl w:val="0"/>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Mw. haar innerlijke rust en vertrouwen terugvindt en de regie uit handen durft te geven.</w:t>
            </w:r>
          </w:p>
          <w:p w14:paraId="044DCAFA" w14:textId="77777777" w:rsidR="00CB1DE4" w:rsidRDefault="00000000">
            <w:pPr>
              <w:widowControl w:val="0"/>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 xml:space="preserve">Er ontstaat rust in het zorgteam doordat het alarmeren hierdoor zal afnemen. </w:t>
            </w:r>
          </w:p>
          <w:p w14:paraId="37709DAE" w14:textId="77777777" w:rsidR="00CB1DE4" w:rsidRDefault="00000000">
            <w:pPr>
              <w:widowControl w:val="0"/>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Evenredige verdeling van aandacht voor de andere bewoners.</w:t>
            </w:r>
          </w:p>
          <w:p w14:paraId="765DF346" w14:textId="77777777" w:rsidR="00CB1DE4" w:rsidRDefault="00000000">
            <w:pPr>
              <w:widowControl w:val="0"/>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2"/>
                <w:szCs w:val="22"/>
              </w:rPr>
            </w:pPr>
            <w:r>
              <w:rPr>
                <w:rFonts w:ascii="Calibri" w:eastAsia="Calibri" w:hAnsi="Calibri" w:cs="Calibri"/>
                <w:sz w:val="22"/>
                <w:szCs w:val="22"/>
              </w:rPr>
              <w:t>Inzichtelijk hebben wat voor mw. waardevolle momenten zijn en wat haar in positieve zin kan aanspreken.</w:t>
            </w:r>
          </w:p>
        </w:tc>
      </w:tr>
    </w:tbl>
    <w:p w14:paraId="08C80834"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tbl>
      <w:tblPr>
        <w:tblStyle w:val="a4"/>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5"/>
        <w:gridCol w:w="6081"/>
      </w:tblGrid>
      <w:tr w:rsidR="00CB1DE4" w14:paraId="0964EFC8"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CEF7A38"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Her-aanvraag (alleen invullen bij een her-aanvraag)</w:t>
            </w:r>
          </w:p>
          <w:p w14:paraId="0A30B38D" w14:textId="77777777" w:rsidR="00CB1DE4" w:rsidRDefault="00CB1DE4">
            <w:pPr>
              <w:pBdr>
                <w:top w:val="nil"/>
                <w:left w:val="nil"/>
                <w:bottom w:val="nil"/>
                <w:right w:val="nil"/>
                <w:between w:val="nil"/>
              </w:pBdr>
              <w:tabs>
                <w:tab w:val="left" w:pos="284"/>
                <w:tab w:val="left" w:pos="567"/>
              </w:tabs>
              <w:spacing w:line="240" w:lineRule="auto"/>
              <w:jc w:val="center"/>
              <w:rPr>
                <w:color w:val="000000"/>
                <w:sz w:val="22"/>
                <w:szCs w:val="22"/>
              </w:rPr>
            </w:pPr>
          </w:p>
        </w:tc>
      </w:tr>
      <w:tr w:rsidR="00CB1DE4" w14:paraId="3D365471" w14:textId="77777777">
        <w:trPr>
          <w:trHeight w:val="3770"/>
        </w:trPr>
        <w:tc>
          <w:tcPr>
            <w:cnfStyle w:val="001000000000" w:firstRow="0" w:lastRow="0" w:firstColumn="1" w:lastColumn="0" w:oddVBand="0" w:evenVBand="0" w:oddHBand="0" w:evenHBand="0" w:firstRowFirstColumn="0" w:firstRowLastColumn="0" w:lastRowFirstColumn="0" w:lastRowLastColumn="0"/>
            <w:tcW w:w="2975" w:type="dxa"/>
          </w:tcPr>
          <w:p w14:paraId="004F910B"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wat </w:t>
            </w:r>
            <w:proofErr w:type="spellStart"/>
            <w:r>
              <w:rPr>
                <w:b w:val="0"/>
                <w:color w:val="000000"/>
                <w:sz w:val="22"/>
                <w:szCs w:val="22"/>
              </w:rPr>
              <w:t>meerzorg</w:t>
            </w:r>
            <w:proofErr w:type="spellEnd"/>
            <w:r>
              <w:rPr>
                <w:b w:val="0"/>
                <w:color w:val="000000"/>
                <w:sz w:val="22"/>
                <w:szCs w:val="22"/>
              </w:rPr>
              <w:t xml:space="preserve"> tot nu toe heeft opgeleverd voor zowel de cliënt als de omgeving. (</w:t>
            </w:r>
            <w:proofErr w:type="gramStart"/>
            <w:r>
              <w:rPr>
                <w:b w:val="0"/>
                <w:color w:val="000000"/>
                <w:sz w:val="22"/>
                <w:szCs w:val="22"/>
              </w:rPr>
              <w:t>context</w:t>
            </w:r>
            <w:proofErr w:type="gramEnd"/>
            <w:r>
              <w:rPr>
                <w:b w:val="0"/>
                <w:color w:val="000000"/>
                <w:sz w:val="22"/>
                <w:szCs w:val="22"/>
              </w:rPr>
              <w:t>)</w:t>
            </w:r>
          </w:p>
        </w:tc>
        <w:tc>
          <w:tcPr>
            <w:tcW w:w="6081" w:type="dxa"/>
            <w:shd w:val="clear" w:color="auto" w:fill="CCF4EE"/>
          </w:tcPr>
          <w:p w14:paraId="077C0E1E"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sz w:val="22"/>
                <w:szCs w:val="22"/>
              </w:rPr>
              <w:t>n</w:t>
            </w:r>
            <w:proofErr w:type="gramEnd"/>
            <w:r>
              <w:rPr>
                <w:sz w:val="22"/>
                <w:szCs w:val="22"/>
              </w:rPr>
              <w:t>.v.t</w:t>
            </w:r>
          </w:p>
        </w:tc>
      </w:tr>
      <w:tr w:rsidR="00CB1DE4" w14:paraId="51EB9FF0" w14:textId="77777777">
        <w:trPr>
          <w:trHeight w:val="3995"/>
        </w:trPr>
        <w:tc>
          <w:tcPr>
            <w:cnfStyle w:val="001000000000" w:firstRow="0" w:lastRow="0" w:firstColumn="1" w:lastColumn="0" w:oddVBand="0" w:evenVBand="0" w:oddHBand="0" w:evenHBand="0" w:firstRowFirstColumn="0" w:firstRowLastColumn="0" w:lastRowFirstColumn="0" w:lastRowLastColumn="0"/>
            <w:tcW w:w="2975" w:type="dxa"/>
          </w:tcPr>
          <w:p w14:paraId="6852361A"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waarom </w:t>
            </w:r>
            <w:proofErr w:type="spellStart"/>
            <w:r>
              <w:rPr>
                <w:b w:val="0"/>
                <w:color w:val="000000"/>
                <w:sz w:val="22"/>
                <w:szCs w:val="22"/>
              </w:rPr>
              <w:t>meerzorg</w:t>
            </w:r>
            <w:proofErr w:type="spellEnd"/>
            <w:r>
              <w:rPr>
                <w:b w:val="0"/>
                <w:color w:val="000000"/>
                <w:sz w:val="22"/>
                <w:szCs w:val="22"/>
              </w:rPr>
              <w:t xml:space="preserve"> moet worden gecontinueerd en wat deze tot nu toe heeft bijgedragen aan betere zorg voor de </w:t>
            </w:r>
            <w:proofErr w:type="gramStart"/>
            <w:r>
              <w:rPr>
                <w:b w:val="0"/>
                <w:color w:val="000000"/>
                <w:sz w:val="22"/>
                <w:szCs w:val="22"/>
              </w:rPr>
              <w:t>client</w:t>
            </w:r>
            <w:proofErr w:type="gramEnd"/>
            <w:r>
              <w:rPr>
                <w:b w:val="0"/>
                <w:color w:val="000000"/>
                <w:sz w:val="22"/>
                <w:szCs w:val="22"/>
              </w:rPr>
              <w:t xml:space="preserve">. </w:t>
            </w:r>
          </w:p>
        </w:tc>
        <w:tc>
          <w:tcPr>
            <w:tcW w:w="6081" w:type="dxa"/>
            <w:shd w:val="clear" w:color="auto" w:fill="CCF4EE"/>
          </w:tcPr>
          <w:p w14:paraId="34F263CE"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sz w:val="22"/>
                <w:szCs w:val="22"/>
              </w:rPr>
              <w:t>n</w:t>
            </w:r>
            <w:proofErr w:type="gramEnd"/>
            <w:r>
              <w:rPr>
                <w:sz w:val="22"/>
                <w:szCs w:val="22"/>
              </w:rPr>
              <w:t>.v.t</w:t>
            </w:r>
          </w:p>
        </w:tc>
      </w:tr>
    </w:tbl>
    <w:p w14:paraId="5763ACAD"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25E457AB" w14:textId="77777777" w:rsidR="00CB1DE4" w:rsidRDefault="00000000">
      <w:pPr>
        <w:spacing w:line="240" w:lineRule="auto"/>
        <w:rPr>
          <w:sz w:val="22"/>
          <w:szCs w:val="22"/>
        </w:rPr>
      </w:pPr>
      <w:r>
        <w:br w:type="page"/>
      </w:r>
    </w:p>
    <w:p w14:paraId="44040766" w14:textId="77777777" w:rsidR="00CB1DE4" w:rsidRDefault="00000000">
      <w:pPr>
        <w:pBdr>
          <w:top w:val="nil"/>
          <w:left w:val="nil"/>
          <w:bottom w:val="nil"/>
          <w:right w:val="nil"/>
          <w:between w:val="nil"/>
        </w:pBdr>
        <w:tabs>
          <w:tab w:val="left" w:pos="284"/>
          <w:tab w:val="left" w:pos="567"/>
        </w:tabs>
        <w:spacing w:line="340" w:lineRule="auto"/>
        <w:rPr>
          <w:b/>
          <w:color w:val="219382"/>
          <w:sz w:val="22"/>
          <w:szCs w:val="22"/>
        </w:rPr>
      </w:pPr>
      <w:r>
        <w:rPr>
          <w:b/>
          <w:color w:val="219382"/>
          <w:sz w:val="22"/>
          <w:szCs w:val="22"/>
        </w:rPr>
        <w:lastRenderedPageBreak/>
        <w:t xml:space="preserve">Bijlage: Handleiding invullen aanmeldformulier </w:t>
      </w:r>
      <w:proofErr w:type="spellStart"/>
      <w:r>
        <w:rPr>
          <w:b/>
          <w:color w:val="219382"/>
          <w:sz w:val="22"/>
          <w:szCs w:val="22"/>
        </w:rPr>
        <w:t>meerzorg</w:t>
      </w:r>
      <w:proofErr w:type="spellEnd"/>
      <w:r>
        <w:rPr>
          <w:b/>
          <w:color w:val="219382"/>
          <w:sz w:val="22"/>
          <w:szCs w:val="22"/>
        </w:rPr>
        <w:t xml:space="preserve"> </w:t>
      </w:r>
    </w:p>
    <w:p w14:paraId="699CAA72" w14:textId="77777777" w:rsidR="00CB1DE4" w:rsidRDefault="00CB1DE4">
      <w:pPr>
        <w:pBdr>
          <w:top w:val="nil"/>
          <w:left w:val="nil"/>
          <w:bottom w:val="nil"/>
          <w:right w:val="nil"/>
          <w:between w:val="nil"/>
        </w:pBdr>
        <w:tabs>
          <w:tab w:val="left" w:pos="284"/>
          <w:tab w:val="left" w:pos="567"/>
        </w:tabs>
        <w:spacing w:line="340" w:lineRule="auto"/>
        <w:rPr>
          <w:b/>
          <w:color w:val="219382"/>
          <w:sz w:val="22"/>
          <w:szCs w:val="22"/>
        </w:rPr>
      </w:pPr>
    </w:p>
    <w:p w14:paraId="3A43C1D0"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In deze bijlage staat per onderdeel van de vragenlijst uitleg over de vragen en hoe je deze kunt beantwoorden.</w:t>
      </w:r>
    </w:p>
    <w:p w14:paraId="546F1FB4"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46201FBF"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Wil je nog meer weten? Kijk dan ook eens op:</w:t>
      </w:r>
    </w:p>
    <w:p w14:paraId="596EB6AE" w14:textId="77777777" w:rsidR="00CB1DE4" w:rsidRDefault="00000000">
      <w:pPr>
        <w:numPr>
          <w:ilvl w:val="0"/>
          <w:numId w:val="10"/>
        </w:numPr>
        <w:pBdr>
          <w:top w:val="nil"/>
          <w:left w:val="nil"/>
          <w:bottom w:val="nil"/>
          <w:right w:val="nil"/>
          <w:between w:val="nil"/>
        </w:pBdr>
        <w:tabs>
          <w:tab w:val="left" w:pos="284"/>
          <w:tab w:val="left" w:pos="567"/>
        </w:tabs>
        <w:spacing w:line="240" w:lineRule="auto"/>
        <w:ind w:hanging="360"/>
        <w:rPr>
          <w:color w:val="000000"/>
          <w:sz w:val="22"/>
          <w:szCs w:val="22"/>
        </w:rPr>
      </w:pPr>
      <w:hyperlink r:id="rId12">
        <w:r>
          <w:rPr>
            <w:color w:val="000000"/>
            <w:sz w:val="22"/>
            <w:szCs w:val="22"/>
            <w:u w:val="single"/>
          </w:rPr>
          <w:t>Kennisplein gehandicaptensector</w:t>
        </w:r>
      </w:hyperlink>
    </w:p>
    <w:p w14:paraId="07631851" w14:textId="77777777" w:rsidR="00CB1DE4" w:rsidRDefault="00000000">
      <w:pPr>
        <w:numPr>
          <w:ilvl w:val="0"/>
          <w:numId w:val="10"/>
        </w:numPr>
        <w:pBdr>
          <w:top w:val="nil"/>
          <w:left w:val="nil"/>
          <w:bottom w:val="nil"/>
          <w:right w:val="nil"/>
          <w:between w:val="nil"/>
        </w:pBdr>
        <w:tabs>
          <w:tab w:val="left" w:pos="284"/>
          <w:tab w:val="left" w:pos="567"/>
        </w:tabs>
        <w:spacing w:line="240" w:lineRule="auto"/>
        <w:ind w:hanging="360"/>
        <w:rPr>
          <w:color w:val="000000"/>
          <w:sz w:val="22"/>
          <w:szCs w:val="22"/>
        </w:rPr>
      </w:pPr>
      <w:r>
        <w:rPr>
          <w:color w:val="000000"/>
          <w:sz w:val="22"/>
          <w:szCs w:val="22"/>
        </w:rPr>
        <w:t xml:space="preserve">Video CCE Podium: </w:t>
      </w:r>
      <w:hyperlink r:id="rId13">
        <w:r>
          <w:rPr>
            <w:color w:val="000000"/>
            <w:sz w:val="22"/>
            <w:szCs w:val="22"/>
            <w:u w:val="single"/>
          </w:rPr>
          <w:t>probleemgedrag aanpakken dat doe je met de hele organisatie</w:t>
        </w:r>
      </w:hyperlink>
    </w:p>
    <w:p w14:paraId="7FA88C80" w14:textId="77777777" w:rsidR="00CB1DE4" w:rsidRDefault="00000000">
      <w:pPr>
        <w:numPr>
          <w:ilvl w:val="0"/>
          <w:numId w:val="10"/>
        </w:numPr>
        <w:pBdr>
          <w:top w:val="nil"/>
          <w:left w:val="nil"/>
          <w:bottom w:val="nil"/>
          <w:right w:val="nil"/>
          <w:between w:val="nil"/>
        </w:pBdr>
        <w:tabs>
          <w:tab w:val="left" w:pos="284"/>
          <w:tab w:val="left" w:pos="567"/>
        </w:tabs>
        <w:spacing w:line="240" w:lineRule="auto"/>
        <w:ind w:hanging="360"/>
        <w:rPr>
          <w:color w:val="000000"/>
          <w:sz w:val="22"/>
          <w:szCs w:val="22"/>
        </w:rPr>
      </w:pPr>
      <w:r>
        <w:rPr>
          <w:color w:val="000000"/>
          <w:sz w:val="22"/>
          <w:szCs w:val="22"/>
        </w:rPr>
        <w:t xml:space="preserve">Document: </w:t>
      </w:r>
      <w:hyperlink r:id="rId14">
        <w:r>
          <w:rPr>
            <w:color w:val="000000"/>
            <w:sz w:val="22"/>
            <w:szCs w:val="22"/>
            <w:u w:val="single"/>
          </w:rPr>
          <w:t>Begrijp de context, voorkom probleemgedrag</w:t>
        </w:r>
      </w:hyperlink>
    </w:p>
    <w:p w14:paraId="002309BC" w14:textId="77777777" w:rsidR="00CB1DE4" w:rsidRDefault="00000000">
      <w:pPr>
        <w:numPr>
          <w:ilvl w:val="0"/>
          <w:numId w:val="10"/>
        </w:numPr>
        <w:pBdr>
          <w:top w:val="nil"/>
          <w:left w:val="nil"/>
          <w:bottom w:val="nil"/>
          <w:right w:val="nil"/>
          <w:between w:val="nil"/>
        </w:pBdr>
        <w:tabs>
          <w:tab w:val="left" w:pos="284"/>
          <w:tab w:val="left" w:pos="567"/>
        </w:tabs>
        <w:spacing w:line="240" w:lineRule="auto"/>
        <w:ind w:hanging="360"/>
        <w:rPr>
          <w:color w:val="000000"/>
          <w:sz w:val="22"/>
          <w:szCs w:val="22"/>
        </w:rPr>
      </w:pPr>
      <w:r>
        <w:rPr>
          <w:color w:val="000000"/>
          <w:sz w:val="22"/>
          <w:szCs w:val="22"/>
        </w:rPr>
        <w:t>Website: Online wegwijzer</w:t>
      </w:r>
    </w:p>
    <w:p w14:paraId="5B390EE4"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36FD375E"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color w:val="000000"/>
          <w:sz w:val="22"/>
          <w:szCs w:val="22"/>
        </w:rPr>
        <w:t>NB: Onder zorg wordt verstaan: begeleiding, verzorging, dagbesteding, nachtzorg en behandeling.</w:t>
      </w:r>
    </w:p>
    <w:p w14:paraId="2B41E0A6"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19540F6F"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48E0C19B"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tbl>
      <w:tblPr>
        <w:tblStyle w:val="a5"/>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4"/>
        <w:gridCol w:w="6082"/>
      </w:tblGrid>
      <w:tr w:rsidR="00CB1DE4" w14:paraId="3FCA3C37"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1703E8F"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Inzicht in de huidige situatie en zorgvraag van de cliënt</w:t>
            </w:r>
          </w:p>
          <w:p w14:paraId="7A1CD953" w14:textId="77777777" w:rsidR="00CB1DE4" w:rsidRDefault="00CB1DE4">
            <w:pPr>
              <w:pBdr>
                <w:top w:val="nil"/>
                <w:left w:val="nil"/>
                <w:bottom w:val="nil"/>
                <w:right w:val="nil"/>
                <w:between w:val="nil"/>
              </w:pBdr>
              <w:tabs>
                <w:tab w:val="left" w:pos="284"/>
                <w:tab w:val="left" w:pos="567"/>
              </w:tabs>
              <w:spacing w:line="240" w:lineRule="auto"/>
              <w:jc w:val="center"/>
              <w:rPr>
                <w:color w:val="000000"/>
                <w:sz w:val="22"/>
                <w:szCs w:val="22"/>
              </w:rPr>
            </w:pPr>
          </w:p>
        </w:tc>
      </w:tr>
      <w:tr w:rsidR="00CB1DE4" w14:paraId="1C8A83FF" w14:textId="77777777">
        <w:trPr>
          <w:trHeight w:val="2795"/>
        </w:trPr>
        <w:tc>
          <w:tcPr>
            <w:cnfStyle w:val="001000000000" w:firstRow="0" w:lastRow="0" w:firstColumn="1" w:lastColumn="0" w:oddVBand="0" w:evenVBand="0" w:oddHBand="0" w:evenHBand="0" w:firstRowFirstColumn="0" w:firstRowLastColumn="0" w:lastRowFirstColumn="0" w:lastRowLastColumn="0"/>
            <w:tcW w:w="2974" w:type="dxa"/>
          </w:tcPr>
          <w:p w14:paraId="4C74D595"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Beschrijf in het kort wie de cliënt is? (Beeldvorming)</w:t>
            </w:r>
          </w:p>
        </w:tc>
        <w:tc>
          <w:tcPr>
            <w:tcW w:w="6082" w:type="dxa"/>
            <w:shd w:val="clear" w:color="auto" w:fill="CCF4EE"/>
          </w:tcPr>
          <w:p w14:paraId="39329989" w14:textId="77777777" w:rsidR="00CB1DE4" w:rsidRDefault="00000000">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Een schets van de cliënt bestaat uit:</w:t>
            </w:r>
          </w:p>
          <w:p w14:paraId="6538DF87" w14:textId="77777777" w:rsidR="00CB1DE4" w:rsidRDefault="00000000">
            <w:pPr>
              <w:numPr>
                <w:ilvl w:val="0"/>
                <w:numId w:val="3"/>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Sterke kanten en kwetsbaarheden van de cliënt</w:t>
            </w:r>
          </w:p>
          <w:p w14:paraId="51E4382D" w14:textId="77777777" w:rsidR="00CB1DE4" w:rsidRDefault="00000000">
            <w:pPr>
              <w:numPr>
                <w:ilvl w:val="0"/>
                <w:numId w:val="3"/>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Interesses en wensen van </w:t>
            </w:r>
            <w:proofErr w:type="gramStart"/>
            <w:r>
              <w:rPr>
                <w:sz w:val="22"/>
                <w:szCs w:val="22"/>
              </w:rPr>
              <w:t>de  cliënt</w:t>
            </w:r>
            <w:proofErr w:type="gramEnd"/>
          </w:p>
          <w:p w14:paraId="3B4BF309" w14:textId="77777777" w:rsidR="00CB1DE4" w:rsidRDefault="00000000">
            <w:pPr>
              <w:numPr>
                <w:ilvl w:val="0"/>
                <w:numId w:val="3"/>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Ingrijpende gebeurtenissen in het leven van de cliënt (life- events)</w:t>
            </w:r>
          </w:p>
          <w:p w14:paraId="6BB76E31" w14:textId="77777777" w:rsidR="00CB1DE4" w:rsidRDefault="00000000">
            <w:pPr>
              <w:numPr>
                <w:ilvl w:val="0"/>
                <w:numId w:val="3"/>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Ernst en aard van de beperking en/of de stoornis</w:t>
            </w:r>
          </w:p>
          <w:p w14:paraId="770B4A67" w14:textId="77777777" w:rsidR="00CB1DE4" w:rsidRDefault="00000000">
            <w:pPr>
              <w:numPr>
                <w:ilvl w:val="0"/>
                <w:numId w:val="3"/>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Zelfredzaamheid en vaardigheden</w:t>
            </w:r>
          </w:p>
          <w:p w14:paraId="07325452" w14:textId="77777777" w:rsidR="00CB1DE4" w:rsidRDefault="00000000">
            <w:pPr>
              <w:numPr>
                <w:ilvl w:val="0"/>
                <w:numId w:val="3"/>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Sociaal netwerk en participatie</w:t>
            </w:r>
          </w:p>
          <w:p w14:paraId="30D98DDB" w14:textId="77777777" w:rsidR="00CB1DE4" w:rsidRDefault="00000000">
            <w:pPr>
              <w:numPr>
                <w:ilvl w:val="0"/>
                <w:numId w:val="3"/>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Probleemgedrag; beschrijf aard en ernst, gevolgen, waar, wanneer, hoe, oorzaak, frequentie</w:t>
            </w:r>
          </w:p>
          <w:p w14:paraId="2523C9A6" w14:textId="77777777" w:rsidR="00CB1DE4" w:rsidRDefault="00000000">
            <w:pPr>
              <w:numPr>
                <w:ilvl w:val="0"/>
                <w:numId w:val="3"/>
              </w:num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Bijkomende psychische c.q. psychiatrische en/of somatische/</w:t>
            </w:r>
            <w:proofErr w:type="gramStart"/>
            <w:r>
              <w:rPr>
                <w:sz w:val="22"/>
                <w:szCs w:val="22"/>
              </w:rPr>
              <w:t>medische  problematiek</w:t>
            </w:r>
            <w:proofErr w:type="gramEnd"/>
          </w:p>
          <w:p w14:paraId="68FBBCE5" w14:textId="77777777" w:rsidR="00CB1DE4" w:rsidRDefault="00CB1DE4">
            <w:pPr>
              <w:tabs>
                <w:tab w:val="left" w:pos="284"/>
                <w:tab w:val="left" w:pos="653"/>
              </w:tabs>
              <w:spacing w:line="240" w:lineRule="auto"/>
              <w:ind w:left="653"/>
              <w:cnfStyle w:val="000000000000" w:firstRow="0" w:lastRow="0" w:firstColumn="0" w:lastColumn="0" w:oddVBand="0" w:evenVBand="0" w:oddHBand="0" w:evenHBand="0" w:firstRowFirstColumn="0" w:firstRowLastColumn="0" w:lastRowFirstColumn="0" w:lastRowLastColumn="0"/>
              <w:rPr>
                <w:sz w:val="22"/>
                <w:szCs w:val="22"/>
              </w:rPr>
            </w:pPr>
          </w:p>
        </w:tc>
      </w:tr>
      <w:tr w:rsidR="00CB1DE4" w14:paraId="1E9470E6" w14:textId="77777777">
        <w:trPr>
          <w:trHeight w:val="2571"/>
        </w:trPr>
        <w:tc>
          <w:tcPr>
            <w:cnfStyle w:val="001000000000" w:firstRow="0" w:lastRow="0" w:firstColumn="1" w:lastColumn="0" w:oddVBand="0" w:evenVBand="0" w:oddHBand="0" w:evenHBand="0" w:firstRowFirstColumn="0" w:firstRowLastColumn="0" w:lastRowFirstColumn="0" w:lastRowLastColumn="0"/>
            <w:tcW w:w="2974" w:type="dxa"/>
          </w:tcPr>
          <w:p w14:paraId="08F68935"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kort de complexiteit die wordt ervaren. Waarom is </w:t>
            </w:r>
            <w:proofErr w:type="spellStart"/>
            <w:r>
              <w:rPr>
                <w:b w:val="0"/>
                <w:color w:val="000000"/>
                <w:sz w:val="22"/>
                <w:szCs w:val="22"/>
              </w:rPr>
              <w:t>meerzorg</w:t>
            </w:r>
            <w:proofErr w:type="spellEnd"/>
            <w:r>
              <w:rPr>
                <w:b w:val="0"/>
                <w:color w:val="000000"/>
                <w:sz w:val="22"/>
                <w:szCs w:val="22"/>
              </w:rPr>
              <w:t xml:space="preserve"> nodig? </w:t>
            </w:r>
          </w:p>
        </w:tc>
        <w:tc>
          <w:tcPr>
            <w:tcW w:w="6082" w:type="dxa"/>
            <w:shd w:val="clear" w:color="auto" w:fill="CCF4EE"/>
          </w:tcPr>
          <w:p w14:paraId="74FA793D"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Formuleer hier kernachtig waar de complexiteit rondom de zorgvraag zit en waarom de zorgvraag van de cliënt niet binnen het beschreven zorgprofiel geleverd kan worden? </w:t>
            </w:r>
          </w:p>
          <w:p w14:paraId="480A01D6" w14:textId="77777777"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42F53F24"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Voor welke uitdaging staan zorgprofessionals bij het beantwoorden van de zorgvraag van de cliënt?</w:t>
            </w:r>
          </w:p>
          <w:p w14:paraId="55841E18" w14:textId="77777777"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48836CA3"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Denk hierbij aan:</w:t>
            </w:r>
          </w:p>
          <w:p w14:paraId="74EB94F5"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Kwaliteit van leven </w:t>
            </w:r>
          </w:p>
          <w:p w14:paraId="0CBE82DA"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Wat gebeurt er met deze cliënt als er geen </w:t>
            </w:r>
            <w:proofErr w:type="spellStart"/>
            <w:r>
              <w:rPr>
                <w:color w:val="000000"/>
                <w:sz w:val="22"/>
                <w:szCs w:val="22"/>
              </w:rPr>
              <w:t>meerzorg</w:t>
            </w:r>
            <w:proofErr w:type="spellEnd"/>
            <w:r>
              <w:rPr>
                <w:color w:val="000000"/>
                <w:sz w:val="22"/>
                <w:szCs w:val="22"/>
              </w:rPr>
              <w:t xml:space="preserve"> geboden wordt? Wat voor invloed heeft dat op de betrokkenen rondom de cliënt?</w:t>
            </w:r>
          </w:p>
          <w:p w14:paraId="03AEA4D0"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Waarom is juist op dit moment </w:t>
            </w:r>
            <w:proofErr w:type="spellStart"/>
            <w:r>
              <w:rPr>
                <w:color w:val="000000"/>
                <w:sz w:val="22"/>
                <w:szCs w:val="22"/>
              </w:rPr>
              <w:t>meerzorg</w:t>
            </w:r>
            <w:proofErr w:type="spellEnd"/>
            <w:r>
              <w:rPr>
                <w:color w:val="000000"/>
                <w:sz w:val="22"/>
                <w:szCs w:val="22"/>
              </w:rPr>
              <w:t xml:space="preserve"> nodig?</w:t>
            </w:r>
          </w:p>
          <w:p w14:paraId="5DF57B34"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Welke in-of externe deskundigen zijn voorafgaand aan de aanvraag </w:t>
            </w:r>
            <w:proofErr w:type="spellStart"/>
            <w:r>
              <w:rPr>
                <w:color w:val="000000"/>
                <w:sz w:val="22"/>
                <w:szCs w:val="22"/>
              </w:rPr>
              <w:t>meerzorg</w:t>
            </w:r>
            <w:proofErr w:type="spellEnd"/>
            <w:r>
              <w:rPr>
                <w:color w:val="000000"/>
                <w:sz w:val="22"/>
                <w:szCs w:val="22"/>
              </w:rPr>
              <w:t xml:space="preserve"> betrokken (geweest)? Wat is hiervan het resultaat?</w:t>
            </w:r>
          </w:p>
          <w:p w14:paraId="2D846A36"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De groepssamenstelling</w:t>
            </w:r>
          </w:p>
          <w:p w14:paraId="4BEB57CF" w14:textId="77777777" w:rsidR="00CB1DE4" w:rsidRDefault="00CB1DE4">
            <w:pPr>
              <w:pBdr>
                <w:top w:val="nil"/>
                <w:left w:val="nil"/>
                <w:bottom w:val="nil"/>
                <w:right w:val="nil"/>
                <w:between w:val="nil"/>
              </w:pBdr>
              <w:tabs>
                <w:tab w:val="left" w:pos="284"/>
                <w:tab w:val="left" w:pos="567"/>
                <w:tab w:val="left" w:pos="795"/>
              </w:tabs>
              <w:spacing w:line="240" w:lineRule="auto"/>
              <w:ind w:left="729"/>
              <w:cnfStyle w:val="000000000000" w:firstRow="0" w:lastRow="0" w:firstColumn="0" w:lastColumn="0" w:oddVBand="0" w:evenVBand="0" w:oddHBand="0" w:evenHBand="0" w:firstRowFirstColumn="0" w:firstRowLastColumn="0" w:lastRowFirstColumn="0" w:lastRowLastColumn="0"/>
              <w:rPr>
                <w:color w:val="000000"/>
                <w:sz w:val="22"/>
                <w:szCs w:val="22"/>
              </w:rPr>
            </w:pPr>
          </w:p>
        </w:tc>
      </w:tr>
    </w:tbl>
    <w:p w14:paraId="3FBBF315"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tbl>
      <w:tblPr>
        <w:tblStyle w:val="a6"/>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4"/>
        <w:gridCol w:w="6082"/>
      </w:tblGrid>
      <w:tr w:rsidR="00CB1DE4" w14:paraId="623F53D8"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28694A11"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Inzicht in het perspectief en de doelen waaraan wordt gewerkt om tot een passende, gewenste situatie te komen.</w:t>
            </w:r>
          </w:p>
          <w:p w14:paraId="6A4B350E" w14:textId="77777777" w:rsidR="00CB1DE4" w:rsidRDefault="00CB1DE4">
            <w:pPr>
              <w:pBdr>
                <w:top w:val="nil"/>
                <w:left w:val="nil"/>
                <w:bottom w:val="nil"/>
                <w:right w:val="nil"/>
                <w:between w:val="nil"/>
              </w:pBdr>
              <w:tabs>
                <w:tab w:val="left" w:pos="284"/>
                <w:tab w:val="left" w:pos="567"/>
              </w:tabs>
              <w:spacing w:line="240" w:lineRule="auto"/>
              <w:jc w:val="center"/>
              <w:rPr>
                <w:color w:val="000000"/>
                <w:sz w:val="22"/>
                <w:szCs w:val="22"/>
              </w:rPr>
            </w:pPr>
          </w:p>
        </w:tc>
      </w:tr>
      <w:tr w:rsidR="00CB1DE4" w14:paraId="6F9E877C" w14:textId="77777777">
        <w:trPr>
          <w:trHeight w:val="3217"/>
        </w:trPr>
        <w:tc>
          <w:tcPr>
            <w:cnfStyle w:val="001000000000" w:firstRow="0" w:lastRow="0" w:firstColumn="1" w:lastColumn="0" w:oddVBand="0" w:evenVBand="0" w:oddHBand="0" w:evenHBand="0" w:firstRowFirstColumn="0" w:firstRowLastColumn="0" w:lastRowFirstColumn="0" w:lastRowLastColumn="0"/>
            <w:tcW w:w="2974" w:type="dxa"/>
          </w:tcPr>
          <w:p w14:paraId="328065AE"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Beschrijf wat de gewenste situatie (perspectief) voor de cliënt is en hoe je dit wilt bereiken.</w:t>
            </w:r>
          </w:p>
          <w:p w14:paraId="02C98062"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(Hoofddoelen SMART beschreven)</w:t>
            </w:r>
          </w:p>
        </w:tc>
        <w:tc>
          <w:tcPr>
            <w:tcW w:w="6082" w:type="dxa"/>
            <w:shd w:val="clear" w:color="auto" w:fill="CCF4EE"/>
          </w:tcPr>
          <w:p w14:paraId="074EDD9C"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Beschrijf de gewenste situatie (perspectief) voor de cliënt en hoe je dit wilt bereiken (hoofddoelen). </w:t>
            </w:r>
          </w:p>
          <w:p w14:paraId="77987161" w14:textId="77777777"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2E42808E"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Bij het perspectief en de hoofddoelen gaat het om mogelijkheden en doelen op het gebied van kwaliteit van leven van de cliënt.</w:t>
            </w:r>
          </w:p>
          <w:p w14:paraId="484A888C" w14:textId="77777777"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6E654F34"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Mogelijke voorbeelden zijn verbeteringen op het gebied van het vergroten van kwaliteit van leven, het verbeteren van de context waardoor er veiliger en meer passend bij de zorgvraag van de cliënt gewerkt kan worden en waardoor er meer handelings- mogelijkheden (en perspectief) zijn bij begeleiders.</w:t>
            </w:r>
          </w:p>
          <w:p w14:paraId="3F9C70C2" w14:textId="77777777"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tc>
      </w:tr>
    </w:tbl>
    <w:p w14:paraId="2FC0850D"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07BD17DF"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tbl>
      <w:tblPr>
        <w:tblStyle w:val="a7"/>
        <w:tblW w:w="9056" w:type="dxa"/>
        <w:tblInd w:w="0" w:type="dxa"/>
        <w:tblBorders>
          <w:top w:val="single" w:sz="4" w:space="0" w:color="219382"/>
          <w:bottom w:val="single" w:sz="4" w:space="0" w:color="219382"/>
          <w:insideH w:val="single" w:sz="4" w:space="0" w:color="219382"/>
          <w:insideV w:val="dotted" w:sz="4" w:space="0" w:color="219382"/>
        </w:tblBorders>
        <w:tblLayout w:type="fixed"/>
        <w:tblLook w:val="04A0" w:firstRow="1" w:lastRow="0" w:firstColumn="1" w:lastColumn="0" w:noHBand="0" w:noVBand="1"/>
      </w:tblPr>
      <w:tblGrid>
        <w:gridCol w:w="2974"/>
        <w:gridCol w:w="6082"/>
      </w:tblGrid>
      <w:tr w:rsidR="00CB1DE4" w14:paraId="0AE15117" w14:textId="77777777">
        <w:trPr>
          <w:cnfStyle w:val="100000000000" w:firstRow="1" w:lastRow="0" w:firstColumn="0" w:lastColumn="0" w:oddVBand="0" w:evenVBand="0" w:oddHBand="0" w:evenHBand="0" w:firstRowFirstColumn="0" w:firstRowLastColumn="0" w:lastRowFirstColumn="0" w:lastRowLastColumn="0"/>
          <w:cantSplit/>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Borders>
              <w:top w:val="single" w:sz="4" w:space="0" w:color="000000"/>
              <w:left w:val="single" w:sz="4" w:space="0" w:color="000000"/>
              <w:bottom w:val="single" w:sz="4" w:space="0" w:color="000000"/>
              <w:right w:val="single" w:sz="4" w:space="0" w:color="000000"/>
            </w:tcBorders>
          </w:tcPr>
          <w:p w14:paraId="7C4978CF" w14:textId="77777777" w:rsidR="00CB1DE4" w:rsidRDefault="00000000">
            <w:pPr>
              <w:pBdr>
                <w:top w:val="nil"/>
                <w:left w:val="nil"/>
                <w:bottom w:val="nil"/>
                <w:right w:val="nil"/>
                <w:between w:val="nil"/>
              </w:pBdr>
              <w:tabs>
                <w:tab w:val="left" w:pos="284"/>
                <w:tab w:val="left" w:pos="567"/>
              </w:tabs>
              <w:spacing w:line="240" w:lineRule="auto"/>
              <w:rPr>
                <w:b w:val="0"/>
                <w:color w:val="000000"/>
                <w:sz w:val="22"/>
                <w:szCs w:val="22"/>
              </w:rPr>
            </w:pPr>
            <w:r>
              <w:rPr>
                <w:color w:val="000000"/>
                <w:sz w:val="22"/>
                <w:szCs w:val="22"/>
              </w:rPr>
              <w:t xml:space="preserve">Inzicht in wat er nodig is om het beoogde perspectief en de </w:t>
            </w:r>
            <w:proofErr w:type="gramStart"/>
            <w:r>
              <w:rPr>
                <w:color w:val="000000"/>
                <w:sz w:val="22"/>
                <w:szCs w:val="22"/>
              </w:rPr>
              <w:t>beoogde doelen</w:t>
            </w:r>
            <w:proofErr w:type="gramEnd"/>
            <w:r>
              <w:rPr>
                <w:color w:val="000000"/>
                <w:sz w:val="22"/>
                <w:szCs w:val="22"/>
              </w:rPr>
              <w:t xml:space="preserve"> te bereiken.</w:t>
            </w:r>
            <w:r>
              <w:rPr>
                <w:color w:val="000000"/>
                <w:sz w:val="22"/>
                <w:szCs w:val="22"/>
              </w:rPr>
              <w:br/>
            </w:r>
          </w:p>
          <w:p w14:paraId="29ACA33F"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Hier wordt breed gekeken naar verschillende onderdelen die de kwaliteit van zorg beïnvloeden, op zowel cliënt-, team- als organisatieniveau. Daarnaast wordt onderzocht welke investering nodig is op cliënt-, team- en organisatieniveau en met welk doel en resultaat.</w:t>
            </w:r>
          </w:p>
          <w:p w14:paraId="5EFF8013" w14:textId="77777777" w:rsidR="00CB1DE4" w:rsidRDefault="00CB1DE4">
            <w:pPr>
              <w:pBdr>
                <w:top w:val="nil"/>
                <w:left w:val="nil"/>
                <w:bottom w:val="nil"/>
                <w:right w:val="nil"/>
                <w:between w:val="nil"/>
              </w:pBdr>
              <w:tabs>
                <w:tab w:val="left" w:pos="284"/>
                <w:tab w:val="left" w:pos="567"/>
              </w:tabs>
              <w:spacing w:line="240" w:lineRule="auto"/>
              <w:jc w:val="center"/>
              <w:rPr>
                <w:color w:val="000000"/>
                <w:sz w:val="22"/>
                <w:szCs w:val="22"/>
              </w:rPr>
            </w:pPr>
          </w:p>
        </w:tc>
      </w:tr>
      <w:tr w:rsidR="00CB1DE4" w14:paraId="371858C0" w14:textId="77777777">
        <w:trPr>
          <w:cantSplit/>
          <w:trHeight w:val="3482"/>
        </w:trPr>
        <w:tc>
          <w:tcPr>
            <w:cnfStyle w:val="001000000000" w:firstRow="0" w:lastRow="0" w:firstColumn="1" w:lastColumn="0" w:oddVBand="0" w:evenVBand="0" w:oddHBand="0" w:evenHBand="0" w:firstRowFirstColumn="0" w:firstRowLastColumn="0" w:lastRowFirstColumn="0" w:lastRowLastColumn="0"/>
            <w:tcW w:w="2974" w:type="dxa"/>
            <w:tcBorders>
              <w:top w:val="single" w:sz="4" w:space="0" w:color="000000"/>
              <w:left w:val="single" w:sz="4" w:space="0" w:color="000000"/>
              <w:bottom w:val="single" w:sz="4" w:space="0" w:color="000000"/>
              <w:right w:val="single" w:sz="4" w:space="0" w:color="000000"/>
            </w:tcBorders>
          </w:tcPr>
          <w:p w14:paraId="00F0A053"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de benodigde passende zorg- en dienstverlening, </w:t>
            </w:r>
            <w:r>
              <w:rPr>
                <w:b w:val="0"/>
                <w:color w:val="000000"/>
                <w:sz w:val="22"/>
                <w:szCs w:val="22"/>
              </w:rPr>
              <w:br/>
              <w:t>begeleiding en (directe) behandeling.</w:t>
            </w:r>
          </w:p>
        </w:tc>
        <w:tc>
          <w:tcPr>
            <w:tcW w:w="6082" w:type="dxa"/>
            <w:tcBorders>
              <w:top w:val="single" w:sz="4" w:space="0" w:color="000000"/>
              <w:left w:val="single" w:sz="4" w:space="0" w:color="000000"/>
              <w:bottom w:val="single" w:sz="4" w:space="0" w:color="000000"/>
              <w:right w:val="single" w:sz="4" w:space="0" w:color="000000"/>
            </w:tcBorders>
            <w:shd w:val="clear" w:color="auto" w:fill="CCF4EE"/>
          </w:tcPr>
          <w:p w14:paraId="2A432FC6"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Met de directe zorg wordt bedoeld de zorg die wordt geboden door begeleiders, verplegers, verzorgers en/of behandelaars. </w:t>
            </w:r>
          </w:p>
          <w:p w14:paraId="6E8C8B6E" w14:textId="77777777"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20CDF1C3"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Voorbeelden waarin de zorg- en begeleidingsintensiteit wordt zichtbaar in:</w:t>
            </w:r>
          </w:p>
          <w:p w14:paraId="17C08C33"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De individuele contacten tussen cliënt en begeleider/verzorger: Denk hierbij aan de manier(en) en intensiteit van nabijheid van de begeleider/verzorger om tot de dagelijkse handelingen te komen.</w:t>
            </w:r>
          </w:p>
          <w:p w14:paraId="50CF4982"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Hoeveel tijd er nodig is om een goede band op te bouwen? </w:t>
            </w:r>
          </w:p>
          <w:p w14:paraId="3B43D6EB"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Welke ondersteuning is nodig om naar de vraag van de cliënt te blijven kijken en niet enkel het probleemgedrag te zien?</w:t>
            </w:r>
          </w:p>
          <w:p w14:paraId="3498D548"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De onderlinge reactie van cliënten in de groep en hoe er wordt omgegaan met de persoonlijke ruimte van cliënten. Wat is er nodig om positieve contacten tussen cliënten te stimuleren? </w:t>
            </w:r>
          </w:p>
          <w:p w14:paraId="663AF1D0" w14:textId="77777777" w:rsidR="00CB1DE4" w:rsidRDefault="00000000">
            <w:pPr>
              <w:numPr>
                <w:ilvl w:val="0"/>
                <w:numId w:val="4"/>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Ondersteuning in de relatie tussen de cliënt en diens verwanten/vrienden. </w:t>
            </w:r>
          </w:p>
          <w:p w14:paraId="7E5B9D6A"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Wat is er nodig in directe behandelcontacten?   </w:t>
            </w:r>
          </w:p>
          <w:p w14:paraId="1BB2D815" w14:textId="77777777" w:rsidR="00CB1DE4" w:rsidRDefault="00CB1DE4">
            <w:pPr>
              <w:pBdr>
                <w:top w:val="nil"/>
                <w:left w:val="nil"/>
                <w:bottom w:val="nil"/>
                <w:right w:val="nil"/>
                <w:between w:val="nil"/>
              </w:pBdr>
              <w:tabs>
                <w:tab w:val="left" w:pos="284"/>
                <w:tab w:val="left" w:pos="567"/>
                <w:tab w:val="left" w:pos="795"/>
              </w:tabs>
              <w:spacing w:line="240" w:lineRule="auto"/>
              <w:ind w:left="729"/>
              <w:cnfStyle w:val="000000000000" w:firstRow="0" w:lastRow="0" w:firstColumn="0" w:lastColumn="0" w:oddVBand="0" w:evenVBand="0" w:oddHBand="0" w:evenHBand="0" w:firstRowFirstColumn="0" w:firstRowLastColumn="0" w:lastRowFirstColumn="0" w:lastRowLastColumn="0"/>
              <w:rPr>
                <w:color w:val="000000"/>
                <w:sz w:val="22"/>
                <w:szCs w:val="22"/>
              </w:rPr>
            </w:pPr>
          </w:p>
        </w:tc>
      </w:tr>
      <w:tr w:rsidR="00CB1DE4" w14:paraId="50D5D581" w14:textId="77777777">
        <w:trPr>
          <w:cantSplit/>
          <w:trHeight w:val="779"/>
        </w:trPr>
        <w:tc>
          <w:tcPr>
            <w:cnfStyle w:val="001000000000" w:firstRow="0" w:lastRow="0" w:firstColumn="1" w:lastColumn="0" w:oddVBand="0" w:evenVBand="0" w:oddHBand="0" w:evenHBand="0" w:firstRowFirstColumn="0" w:firstRowLastColumn="0" w:lastRowFirstColumn="0" w:lastRowLastColumn="0"/>
            <w:tcW w:w="2974" w:type="dxa"/>
            <w:tcBorders>
              <w:top w:val="single" w:sz="4" w:space="0" w:color="000000"/>
              <w:left w:val="single" w:sz="4" w:space="0" w:color="000000"/>
              <w:bottom w:val="single" w:sz="4" w:space="0" w:color="000000"/>
              <w:right w:val="single" w:sz="4" w:space="0" w:color="000000"/>
            </w:tcBorders>
          </w:tcPr>
          <w:p w14:paraId="3C117D4A"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Beschrijf wat de benodigde context is van de zorg en ondersteuning. Wat is nodig om de zorg te organiseren?</w:t>
            </w:r>
          </w:p>
        </w:tc>
        <w:tc>
          <w:tcPr>
            <w:tcW w:w="6082" w:type="dxa"/>
            <w:tcBorders>
              <w:top w:val="single" w:sz="4" w:space="0" w:color="000000"/>
              <w:left w:val="single" w:sz="4" w:space="0" w:color="000000"/>
              <w:bottom w:val="single" w:sz="4" w:space="0" w:color="000000"/>
              <w:right w:val="single" w:sz="4" w:space="0" w:color="000000"/>
            </w:tcBorders>
            <w:shd w:val="clear" w:color="auto" w:fill="CCF4EE"/>
          </w:tcPr>
          <w:p w14:paraId="06005AED"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Beschrijf wat nodig is om de zorg te organiseren. Welke samenwerking is nodig? Zowel in het (multidisciplinaire) team als in andere samenwerkingsverbanden.</w:t>
            </w:r>
          </w:p>
          <w:p w14:paraId="56ACDDCF" w14:textId="77777777"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40C63261"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Beschrijf de context en wat hierin nodig is. Denk daarbij aan praktische zaken zoals: </w:t>
            </w:r>
          </w:p>
          <w:p w14:paraId="0E878776"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de</w:t>
            </w:r>
            <w:proofErr w:type="gramEnd"/>
            <w:r>
              <w:rPr>
                <w:color w:val="000000"/>
                <w:sz w:val="22"/>
                <w:szCs w:val="22"/>
              </w:rPr>
              <w:t xml:space="preserve"> groepsgrootte</w:t>
            </w:r>
          </w:p>
          <w:p w14:paraId="006473A4"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teamgrootte</w:t>
            </w:r>
            <w:proofErr w:type="gramEnd"/>
          </w:p>
          <w:p w14:paraId="28B50FC7"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groepssamenstelling</w:t>
            </w:r>
            <w:proofErr w:type="gramEnd"/>
          </w:p>
          <w:p w14:paraId="452B1DC9"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indirecte</w:t>
            </w:r>
            <w:proofErr w:type="gramEnd"/>
            <w:r>
              <w:rPr>
                <w:color w:val="000000"/>
                <w:sz w:val="22"/>
                <w:szCs w:val="22"/>
              </w:rPr>
              <w:t xml:space="preserve"> betrokkenheid van verschillende behandeldisciplines</w:t>
            </w:r>
          </w:p>
          <w:p w14:paraId="22227DBD"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samenwerking</w:t>
            </w:r>
            <w:proofErr w:type="gramEnd"/>
            <w:r>
              <w:rPr>
                <w:color w:val="000000"/>
                <w:sz w:val="22"/>
                <w:szCs w:val="22"/>
              </w:rPr>
              <w:t xml:space="preserve"> van zorgprofessionals zoals begeleiders uit dagbesteding</w:t>
            </w:r>
          </w:p>
          <w:p w14:paraId="203E8DB5"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inrichting</w:t>
            </w:r>
            <w:proofErr w:type="gramEnd"/>
            <w:r>
              <w:rPr>
                <w:color w:val="000000"/>
                <w:sz w:val="22"/>
                <w:szCs w:val="22"/>
              </w:rPr>
              <w:t xml:space="preserve"> van wonen en nacht</w:t>
            </w:r>
          </w:p>
          <w:p w14:paraId="1ACF2EA0"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samenwerking</w:t>
            </w:r>
            <w:proofErr w:type="gramEnd"/>
            <w:r>
              <w:rPr>
                <w:color w:val="000000"/>
                <w:sz w:val="22"/>
                <w:szCs w:val="22"/>
              </w:rPr>
              <w:t xml:space="preserve"> teamleiders/ coördinerend begeleiders en managers (en MT, bestuur)</w:t>
            </w:r>
          </w:p>
          <w:p w14:paraId="193C69BF"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samenwerking</w:t>
            </w:r>
            <w:proofErr w:type="gramEnd"/>
            <w:r>
              <w:rPr>
                <w:color w:val="000000"/>
                <w:sz w:val="22"/>
                <w:szCs w:val="22"/>
              </w:rPr>
              <w:t xml:space="preserve"> met familie (evt. school)</w:t>
            </w:r>
          </w:p>
          <w:p w14:paraId="3DB19203"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samenwerking</w:t>
            </w:r>
            <w:proofErr w:type="gramEnd"/>
            <w:r>
              <w:rPr>
                <w:color w:val="000000"/>
                <w:sz w:val="22"/>
                <w:szCs w:val="22"/>
              </w:rPr>
              <w:t xml:space="preserve"> overige mensen in het systeem</w:t>
            </w:r>
          </w:p>
          <w:p w14:paraId="603B5DD2" w14:textId="77777777" w:rsidR="00CB1DE4" w:rsidRDefault="00000000">
            <w:pPr>
              <w:numPr>
                <w:ilvl w:val="0"/>
                <w:numId w:val="5"/>
              </w:numPr>
              <w:pBdr>
                <w:top w:val="nil"/>
                <w:left w:val="nil"/>
                <w:bottom w:val="nil"/>
                <w:right w:val="nil"/>
                <w:between w:val="nil"/>
              </w:pBdr>
              <w:tabs>
                <w:tab w:val="left" w:pos="284"/>
                <w:tab w:val="left" w:pos="567"/>
                <w:tab w:val="left" w:pos="795"/>
              </w:tabs>
              <w:spacing w:line="240" w:lineRule="auto"/>
              <w:ind w:hanging="360"/>
              <w:cnfStyle w:val="000000000000" w:firstRow="0" w:lastRow="0" w:firstColumn="0" w:lastColumn="0" w:oddVBand="0" w:evenVBand="0" w:oddHBand="0" w:evenHBand="0" w:firstRowFirstColumn="0" w:firstRowLastColumn="0" w:lastRowFirstColumn="0" w:lastRowLastColumn="0"/>
              <w:rPr>
                <w:color w:val="000000"/>
                <w:sz w:val="22"/>
                <w:szCs w:val="22"/>
              </w:rPr>
            </w:pPr>
            <w:proofErr w:type="gramStart"/>
            <w:r>
              <w:rPr>
                <w:color w:val="000000"/>
                <w:sz w:val="22"/>
                <w:szCs w:val="22"/>
              </w:rPr>
              <w:t>benodigde</w:t>
            </w:r>
            <w:proofErr w:type="gramEnd"/>
            <w:r>
              <w:rPr>
                <w:color w:val="000000"/>
                <w:sz w:val="22"/>
                <w:szCs w:val="22"/>
              </w:rPr>
              <w:t xml:space="preserve"> middelen.</w:t>
            </w:r>
          </w:p>
          <w:p w14:paraId="608B2E3C" w14:textId="77777777" w:rsidR="00CB1DE4" w:rsidRDefault="00CB1DE4">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p>
          <w:p w14:paraId="567991AE"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Het kan ook gaan </w:t>
            </w:r>
            <w:proofErr w:type="gramStart"/>
            <w:r>
              <w:rPr>
                <w:color w:val="000000"/>
                <w:sz w:val="22"/>
                <w:szCs w:val="22"/>
              </w:rPr>
              <w:t>om  de</w:t>
            </w:r>
            <w:proofErr w:type="gramEnd"/>
            <w:r>
              <w:rPr>
                <w:color w:val="000000"/>
                <w:sz w:val="22"/>
                <w:szCs w:val="22"/>
              </w:rPr>
              <w:t xml:space="preserve"> fysieke context zoals de woonomgeving, technologische middelen, kleine aanpassingen om veiligheid te realiseren etc. In de rekentool staat beschreven wat hierbij onder het reguliere zorgzwaartepakket en/of </w:t>
            </w:r>
            <w:proofErr w:type="spellStart"/>
            <w:r>
              <w:rPr>
                <w:color w:val="000000"/>
                <w:sz w:val="22"/>
                <w:szCs w:val="22"/>
              </w:rPr>
              <w:t>meerzorg</w:t>
            </w:r>
            <w:proofErr w:type="spellEnd"/>
            <w:r>
              <w:rPr>
                <w:color w:val="000000"/>
                <w:sz w:val="22"/>
                <w:szCs w:val="22"/>
              </w:rPr>
              <w:t xml:space="preserve"> valt.</w:t>
            </w:r>
          </w:p>
          <w:p w14:paraId="10D6B0E8" w14:textId="77777777" w:rsidR="00CB1DE4" w:rsidRDefault="00000000">
            <w:pPr>
              <w:pBdr>
                <w:top w:val="nil"/>
                <w:left w:val="nil"/>
                <w:bottom w:val="nil"/>
                <w:right w:val="nil"/>
                <w:between w:val="nil"/>
              </w:pBdr>
              <w:tabs>
                <w:tab w:val="left" w:pos="284"/>
                <w:tab w:val="left" w:pos="567"/>
              </w:tabs>
              <w:spacing w:line="240" w:lineRule="auto"/>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Enkele voorbeelden van samenwerking zijn:</w:t>
            </w:r>
          </w:p>
          <w:p w14:paraId="174D6EF4" w14:textId="77777777" w:rsidR="00CB1DE4" w:rsidRDefault="00000000">
            <w:pPr>
              <w:numPr>
                <w:ilvl w:val="0"/>
                <w:numId w:val="5"/>
              </w:numPr>
              <w:pBdr>
                <w:top w:val="nil"/>
                <w:left w:val="nil"/>
                <w:bottom w:val="nil"/>
                <w:right w:val="nil"/>
                <w:between w:val="nil"/>
              </w:pBdr>
              <w:tabs>
                <w:tab w:val="left" w:pos="284"/>
                <w:tab w:val="left" w:pos="567"/>
                <w:tab w:val="left" w:pos="369"/>
              </w:tabs>
              <w:spacing w:line="240" w:lineRule="auto"/>
              <w:ind w:left="369" w:hanging="283"/>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Samenwerking van begeleiders uit dagbesteding, wonen en nacht (hoe werkt men samen, hoeveel extra tijd kost het om met elkaar te reflecteren op het werk, hoeveel extra ruimte is nodig om met elkaar vanuit het zorgplan te werken, etc.)</w:t>
            </w:r>
          </w:p>
          <w:p w14:paraId="10A642BD" w14:textId="77777777" w:rsidR="00CB1DE4" w:rsidRDefault="00000000">
            <w:pPr>
              <w:numPr>
                <w:ilvl w:val="0"/>
                <w:numId w:val="5"/>
              </w:numPr>
              <w:pBdr>
                <w:top w:val="nil"/>
                <w:left w:val="nil"/>
                <w:bottom w:val="nil"/>
                <w:right w:val="nil"/>
                <w:between w:val="nil"/>
              </w:pBdr>
              <w:tabs>
                <w:tab w:val="left" w:pos="284"/>
                <w:tab w:val="left" w:pos="567"/>
                <w:tab w:val="left" w:pos="369"/>
              </w:tabs>
              <w:spacing w:line="240" w:lineRule="auto"/>
              <w:ind w:left="369" w:hanging="283"/>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De samenwerking tussen begeleiders, behandelaars, teamleiders / coördinerend begeleiders en manager(s): welke extra ondersteuning is nodig en hoeveel extra tijd kost het om voldoende ondersteuning door behandelaars en managers voor begeleiders te organiseren, in welke mate is het nodig om vaker stil te staan bij de kaders en visie waar vanuit wordt gewerkt, hoeveel extra ruimte moet er worden gecreëerd om interdisciplinair te werken, in welke mate is het komen tot besluiten/afspraken intensiever, etc.</w:t>
            </w:r>
          </w:p>
          <w:p w14:paraId="555AF3B2" w14:textId="77777777" w:rsidR="00CB1DE4" w:rsidRDefault="00000000">
            <w:pPr>
              <w:numPr>
                <w:ilvl w:val="0"/>
                <w:numId w:val="5"/>
              </w:numPr>
              <w:pBdr>
                <w:top w:val="nil"/>
                <w:left w:val="nil"/>
                <w:bottom w:val="nil"/>
                <w:right w:val="nil"/>
                <w:between w:val="nil"/>
              </w:pBdr>
              <w:tabs>
                <w:tab w:val="left" w:pos="284"/>
                <w:tab w:val="left" w:pos="567"/>
                <w:tab w:val="left" w:pos="369"/>
              </w:tabs>
              <w:spacing w:line="240" w:lineRule="auto"/>
              <w:ind w:left="369" w:hanging="283"/>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 xml:space="preserve">Samenwerking tussen medewerkers en verwanten: hoeveel extra tijd is nodig om het (familie)systeem te blijven betrekken, </w:t>
            </w:r>
            <w:proofErr w:type="spellStart"/>
            <w:r>
              <w:rPr>
                <w:color w:val="000000"/>
                <w:sz w:val="22"/>
                <w:szCs w:val="22"/>
              </w:rPr>
              <w:t>psycho</w:t>
            </w:r>
            <w:proofErr w:type="spellEnd"/>
            <w:r>
              <w:rPr>
                <w:color w:val="000000"/>
                <w:sz w:val="22"/>
                <w:szCs w:val="22"/>
              </w:rPr>
              <w:t>-educatie te geven, hoeveel extra tijd is nodig om de verwachtingen en posities bespreekbaar te houden, etc.</w:t>
            </w:r>
          </w:p>
          <w:p w14:paraId="1D43E5DB" w14:textId="77777777" w:rsidR="00CB1DE4" w:rsidRDefault="00000000">
            <w:pPr>
              <w:numPr>
                <w:ilvl w:val="0"/>
                <w:numId w:val="6"/>
              </w:numPr>
              <w:pBdr>
                <w:top w:val="nil"/>
                <w:left w:val="nil"/>
                <w:bottom w:val="nil"/>
                <w:right w:val="nil"/>
                <w:between w:val="nil"/>
              </w:pBdr>
              <w:tabs>
                <w:tab w:val="left" w:pos="284"/>
                <w:tab w:val="left" w:pos="567"/>
                <w:tab w:val="left" w:pos="369"/>
              </w:tabs>
              <w:spacing w:line="240" w:lineRule="auto"/>
              <w:ind w:left="369" w:hanging="283"/>
              <w:cnfStyle w:val="000000000000" w:firstRow="0" w:lastRow="0" w:firstColumn="0" w:lastColumn="0" w:oddVBand="0" w:evenVBand="0" w:oddHBand="0" w:evenHBand="0" w:firstRowFirstColumn="0" w:firstRowLastColumn="0" w:lastRowFirstColumn="0" w:lastRowLastColumn="0"/>
              <w:rPr>
                <w:color w:val="000000"/>
                <w:sz w:val="22"/>
                <w:szCs w:val="22"/>
              </w:rPr>
            </w:pPr>
            <w:r>
              <w:rPr>
                <w:color w:val="000000"/>
                <w:sz w:val="22"/>
                <w:szCs w:val="22"/>
              </w:rPr>
              <w:t>Vergroten van deskundigheid van begeleiders, behandelaars en managers: hoeveel extra tijd is nodig voor klinische lessen, scholing, training en coaching, hoeveel meer aandacht is nodig om systematisch/methodisch te werken, in welke mate is intervisie en supervisie extra nodig, om creativiteit te vergroten, etc.</w:t>
            </w:r>
          </w:p>
        </w:tc>
      </w:tr>
      <w:tr w:rsidR="00CB1DE4" w14:paraId="3F2F66F0" w14:textId="77777777">
        <w:trPr>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Borders>
              <w:top w:val="single" w:sz="4" w:space="0" w:color="000000"/>
              <w:left w:val="single" w:sz="4" w:space="0" w:color="000000"/>
              <w:bottom w:val="single" w:sz="4" w:space="0" w:color="000000"/>
              <w:right w:val="single" w:sz="4" w:space="0" w:color="000000"/>
            </w:tcBorders>
          </w:tcPr>
          <w:p w14:paraId="366C92A0"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Inzicht in de praktische resultaten door de inzet van </w:t>
            </w:r>
            <w:proofErr w:type="spellStart"/>
            <w:r>
              <w:rPr>
                <w:b w:val="0"/>
                <w:color w:val="000000"/>
                <w:sz w:val="22"/>
                <w:szCs w:val="22"/>
              </w:rPr>
              <w:t>meerzorg</w:t>
            </w:r>
            <w:proofErr w:type="spellEnd"/>
            <w:r>
              <w:rPr>
                <w:b w:val="0"/>
                <w:color w:val="000000"/>
                <w:sz w:val="22"/>
                <w:szCs w:val="22"/>
              </w:rPr>
              <w:t>.</w:t>
            </w:r>
          </w:p>
          <w:p w14:paraId="7E41D904" w14:textId="77777777" w:rsidR="00CB1DE4" w:rsidRDefault="00CB1DE4">
            <w:pPr>
              <w:pBdr>
                <w:top w:val="nil"/>
                <w:left w:val="nil"/>
                <w:bottom w:val="nil"/>
                <w:right w:val="nil"/>
                <w:between w:val="nil"/>
              </w:pBdr>
              <w:tabs>
                <w:tab w:val="left" w:pos="284"/>
                <w:tab w:val="left" w:pos="567"/>
              </w:tabs>
              <w:spacing w:line="240" w:lineRule="auto"/>
              <w:jc w:val="center"/>
              <w:rPr>
                <w:color w:val="000000"/>
                <w:sz w:val="22"/>
                <w:szCs w:val="22"/>
              </w:rPr>
            </w:pPr>
          </w:p>
        </w:tc>
      </w:tr>
      <w:tr w:rsidR="00CB1DE4" w14:paraId="51996677" w14:textId="77777777">
        <w:trPr>
          <w:trHeight w:val="2083"/>
        </w:trPr>
        <w:tc>
          <w:tcPr>
            <w:cnfStyle w:val="001000000000" w:firstRow="0" w:lastRow="0" w:firstColumn="1" w:lastColumn="0" w:oddVBand="0" w:evenVBand="0" w:oddHBand="0" w:evenHBand="0" w:firstRowFirstColumn="0" w:firstRowLastColumn="0" w:lastRowFirstColumn="0" w:lastRowLastColumn="0"/>
            <w:tcW w:w="2974" w:type="dxa"/>
            <w:tcBorders>
              <w:top w:val="single" w:sz="4" w:space="0" w:color="000000"/>
              <w:left w:val="single" w:sz="4" w:space="0" w:color="000000"/>
              <w:bottom w:val="single" w:sz="4" w:space="0" w:color="000000"/>
              <w:right w:val="single" w:sz="4" w:space="0" w:color="000000"/>
            </w:tcBorders>
          </w:tcPr>
          <w:p w14:paraId="188CE207"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 xml:space="preserve">Beschrijf wat </w:t>
            </w:r>
            <w:proofErr w:type="spellStart"/>
            <w:r>
              <w:rPr>
                <w:b w:val="0"/>
                <w:color w:val="000000"/>
                <w:sz w:val="22"/>
                <w:szCs w:val="22"/>
              </w:rPr>
              <w:t>meerzorg</w:t>
            </w:r>
            <w:proofErr w:type="spellEnd"/>
            <w:r>
              <w:rPr>
                <w:b w:val="0"/>
                <w:color w:val="000000"/>
                <w:sz w:val="22"/>
                <w:szCs w:val="22"/>
              </w:rPr>
              <w:t xml:space="preserve"> werkelijk oplevert voor zowel de cliënt als de omgeving. </w:t>
            </w:r>
          </w:p>
        </w:tc>
        <w:tc>
          <w:tcPr>
            <w:tcW w:w="6082" w:type="dxa"/>
            <w:tcBorders>
              <w:top w:val="single" w:sz="4" w:space="0" w:color="000000"/>
              <w:left w:val="single" w:sz="4" w:space="0" w:color="000000"/>
              <w:bottom w:val="single" w:sz="4" w:space="0" w:color="000000"/>
              <w:right w:val="single" w:sz="4" w:space="0" w:color="000000"/>
            </w:tcBorders>
            <w:shd w:val="clear" w:color="auto" w:fill="CCF4EE"/>
          </w:tcPr>
          <w:p w14:paraId="6FC7DC0A" w14:textId="77777777" w:rsidR="00CB1DE4" w:rsidRDefault="00000000">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Belangrijk om hier te beschrijven wat de </w:t>
            </w:r>
            <w:proofErr w:type="spellStart"/>
            <w:r>
              <w:rPr>
                <w:sz w:val="22"/>
                <w:szCs w:val="22"/>
              </w:rPr>
              <w:t>meerzorg</w:t>
            </w:r>
            <w:proofErr w:type="spellEnd"/>
            <w:r>
              <w:rPr>
                <w:sz w:val="22"/>
                <w:szCs w:val="22"/>
              </w:rPr>
              <w:t xml:space="preserve"> concreet oplevert voor de cliënt in zijn of haar dagelijks leven. </w:t>
            </w:r>
          </w:p>
          <w:p w14:paraId="61515FFF" w14:textId="77777777" w:rsidR="00CB1DE4" w:rsidRDefault="00CB1DE4">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09DC96ED" w14:textId="77777777" w:rsidR="00CB1DE4" w:rsidRDefault="00000000">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Verwachte effecten kunnen liggen op het niveau van:</w:t>
            </w:r>
          </w:p>
          <w:p w14:paraId="6E96BB0A" w14:textId="77777777" w:rsidR="00CB1DE4" w:rsidRDefault="00000000">
            <w:pPr>
              <w:numPr>
                <w:ilvl w:val="0"/>
                <w:numId w:val="9"/>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cliënt en het sociale systeem</w:t>
            </w:r>
          </w:p>
          <w:p w14:paraId="279270A3" w14:textId="77777777" w:rsidR="00CB1DE4" w:rsidRDefault="00000000">
            <w:pPr>
              <w:numPr>
                <w:ilvl w:val="0"/>
                <w:numId w:val="9"/>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begeleiders/ behandelaars</w:t>
            </w:r>
          </w:p>
          <w:p w14:paraId="37F7D663" w14:textId="77777777" w:rsidR="00CB1DE4" w:rsidRDefault="00000000">
            <w:pPr>
              <w:numPr>
                <w:ilvl w:val="0"/>
                <w:numId w:val="9"/>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organisatie (woning, cluster, organisatie als geheel)</w:t>
            </w:r>
          </w:p>
          <w:p w14:paraId="39E85E25" w14:textId="77777777" w:rsidR="00CB1DE4" w:rsidRDefault="00000000">
            <w:pPr>
              <w:numPr>
                <w:ilvl w:val="0"/>
                <w:numId w:val="9"/>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samenwerking</w:t>
            </w:r>
            <w:proofErr w:type="gramEnd"/>
            <w:r>
              <w:rPr>
                <w:sz w:val="22"/>
                <w:szCs w:val="22"/>
              </w:rPr>
              <w:t xml:space="preserve"> tussen betrokkenen bij de cliënt</w:t>
            </w:r>
          </w:p>
          <w:p w14:paraId="2270848A" w14:textId="77777777" w:rsidR="00CB1DE4" w:rsidRDefault="00CB1DE4">
            <w:pPr>
              <w:tabs>
                <w:tab w:val="left" w:pos="284"/>
                <w:tab w:val="left" w:pos="795"/>
              </w:tabs>
              <w:spacing w:line="240" w:lineRule="auto"/>
              <w:ind w:left="720"/>
              <w:cnfStyle w:val="000000000000" w:firstRow="0" w:lastRow="0" w:firstColumn="0" w:lastColumn="0" w:oddVBand="0" w:evenVBand="0" w:oddHBand="0" w:evenHBand="0" w:firstRowFirstColumn="0" w:firstRowLastColumn="0" w:lastRowFirstColumn="0" w:lastRowLastColumn="0"/>
              <w:rPr>
                <w:sz w:val="22"/>
                <w:szCs w:val="22"/>
              </w:rPr>
            </w:pPr>
          </w:p>
        </w:tc>
      </w:tr>
    </w:tbl>
    <w:p w14:paraId="04FCD640"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p w14:paraId="72B401C1"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tbl>
      <w:tblPr>
        <w:tblStyle w:val="a8"/>
        <w:tblW w:w="90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4"/>
        <w:gridCol w:w="6082"/>
      </w:tblGrid>
      <w:tr w:rsidR="00CB1DE4" w14:paraId="711A7452" w14:textId="77777777">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9056" w:type="dxa"/>
            <w:gridSpan w:val="2"/>
          </w:tcPr>
          <w:p w14:paraId="7EB44544"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Her-aanvraag (alleen invullen bij een her-aanvraag)</w:t>
            </w:r>
          </w:p>
          <w:p w14:paraId="64D24127" w14:textId="77777777" w:rsidR="00CB1DE4" w:rsidRDefault="00CB1DE4">
            <w:pPr>
              <w:pBdr>
                <w:top w:val="nil"/>
                <w:left w:val="nil"/>
                <w:bottom w:val="nil"/>
                <w:right w:val="nil"/>
                <w:between w:val="nil"/>
              </w:pBdr>
              <w:tabs>
                <w:tab w:val="left" w:pos="284"/>
                <w:tab w:val="left" w:pos="567"/>
              </w:tabs>
              <w:spacing w:line="240" w:lineRule="auto"/>
              <w:jc w:val="center"/>
              <w:rPr>
                <w:color w:val="000000"/>
                <w:sz w:val="22"/>
                <w:szCs w:val="22"/>
              </w:rPr>
            </w:pPr>
          </w:p>
        </w:tc>
      </w:tr>
      <w:tr w:rsidR="00CB1DE4" w14:paraId="15DE9CE6" w14:textId="77777777">
        <w:trPr>
          <w:trHeight w:val="3770"/>
        </w:trPr>
        <w:tc>
          <w:tcPr>
            <w:cnfStyle w:val="001000000000" w:firstRow="0" w:lastRow="0" w:firstColumn="1" w:lastColumn="0" w:oddVBand="0" w:evenVBand="0" w:oddHBand="0" w:evenHBand="0" w:firstRowFirstColumn="0" w:firstRowLastColumn="0" w:lastRowFirstColumn="0" w:lastRowLastColumn="0"/>
            <w:tcW w:w="2974" w:type="dxa"/>
          </w:tcPr>
          <w:p w14:paraId="1EED50FF"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t xml:space="preserve">Beschrijf wat </w:t>
            </w:r>
            <w:proofErr w:type="spellStart"/>
            <w:r>
              <w:rPr>
                <w:b w:val="0"/>
                <w:color w:val="000000"/>
                <w:sz w:val="22"/>
                <w:szCs w:val="22"/>
              </w:rPr>
              <w:t>meerzorg</w:t>
            </w:r>
            <w:proofErr w:type="spellEnd"/>
            <w:r>
              <w:rPr>
                <w:b w:val="0"/>
                <w:color w:val="000000"/>
                <w:sz w:val="22"/>
                <w:szCs w:val="22"/>
              </w:rPr>
              <w:t xml:space="preserve"> tot nu toe heeft opgeleverd voor zowel de cliënt als de omgeving. (</w:t>
            </w:r>
            <w:proofErr w:type="gramStart"/>
            <w:r>
              <w:rPr>
                <w:b w:val="0"/>
                <w:color w:val="000000"/>
                <w:sz w:val="22"/>
                <w:szCs w:val="22"/>
              </w:rPr>
              <w:t>context</w:t>
            </w:r>
            <w:proofErr w:type="gramEnd"/>
            <w:r>
              <w:rPr>
                <w:b w:val="0"/>
                <w:color w:val="000000"/>
                <w:sz w:val="22"/>
                <w:szCs w:val="22"/>
              </w:rPr>
              <w:t>)</w:t>
            </w:r>
          </w:p>
        </w:tc>
        <w:tc>
          <w:tcPr>
            <w:tcW w:w="6082" w:type="dxa"/>
            <w:shd w:val="clear" w:color="auto" w:fill="CCF4EE"/>
          </w:tcPr>
          <w:p w14:paraId="11490CFF" w14:textId="77777777" w:rsidR="00CB1DE4" w:rsidRDefault="00000000">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Bij een her-aanvraag wordt er teruggekeken op de vorige aanvraag.</w:t>
            </w:r>
          </w:p>
          <w:p w14:paraId="3A845B9E" w14:textId="77777777" w:rsidR="00CB1DE4" w:rsidRDefault="00CB1DE4">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02BB9318" w14:textId="77777777" w:rsidR="00CB1DE4" w:rsidRDefault="00000000">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Denk hierbij aan: </w:t>
            </w:r>
          </w:p>
          <w:p w14:paraId="7106B943" w14:textId="77777777" w:rsidR="00CB1DE4" w:rsidRDefault="00000000">
            <w:pPr>
              <w:numPr>
                <w:ilvl w:val="0"/>
                <w:numId w:val="13"/>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Wat is er veranderd? </w:t>
            </w:r>
          </w:p>
          <w:p w14:paraId="29FE2C5D" w14:textId="77777777" w:rsidR="00CB1DE4" w:rsidRDefault="00000000">
            <w:pPr>
              <w:numPr>
                <w:ilvl w:val="0"/>
                <w:numId w:val="13"/>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Welke beweging is gemaakt? </w:t>
            </w:r>
          </w:p>
          <w:p w14:paraId="16F8C148" w14:textId="77777777" w:rsidR="00CB1DE4" w:rsidRDefault="00000000">
            <w:pPr>
              <w:numPr>
                <w:ilvl w:val="0"/>
                <w:numId w:val="13"/>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Op welke gebieden liggen de volgende doelen en vervolgens interventies en daarmee samenhangende effecten? </w:t>
            </w:r>
          </w:p>
          <w:p w14:paraId="601BA44C" w14:textId="77777777" w:rsidR="00CB1DE4" w:rsidRDefault="00000000">
            <w:pPr>
              <w:numPr>
                <w:ilvl w:val="0"/>
                <w:numId w:val="13"/>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Wat betekent dat voor de kosten en de looptijd van de </w:t>
            </w:r>
            <w:proofErr w:type="spellStart"/>
            <w:r>
              <w:rPr>
                <w:sz w:val="22"/>
                <w:szCs w:val="22"/>
              </w:rPr>
              <w:t>meerzorg</w:t>
            </w:r>
            <w:proofErr w:type="spellEnd"/>
            <w:r>
              <w:rPr>
                <w:sz w:val="22"/>
                <w:szCs w:val="22"/>
              </w:rPr>
              <w:t xml:space="preserve">? </w:t>
            </w:r>
          </w:p>
          <w:p w14:paraId="1F7AD9D8" w14:textId="77777777" w:rsidR="00CB1DE4" w:rsidRDefault="00000000">
            <w:pPr>
              <w:numPr>
                <w:ilvl w:val="0"/>
                <w:numId w:val="13"/>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Wat is gerealiseerd en wat niet? </w:t>
            </w:r>
          </w:p>
          <w:p w14:paraId="4703EBF7" w14:textId="77777777" w:rsidR="00CB1DE4" w:rsidRDefault="00000000">
            <w:pPr>
              <w:numPr>
                <w:ilvl w:val="0"/>
                <w:numId w:val="13"/>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Was er een </w:t>
            </w:r>
            <w:proofErr w:type="spellStart"/>
            <w:r>
              <w:rPr>
                <w:sz w:val="22"/>
                <w:szCs w:val="22"/>
              </w:rPr>
              <w:t>meerzorg</w:t>
            </w:r>
            <w:proofErr w:type="spellEnd"/>
            <w:r>
              <w:rPr>
                <w:sz w:val="22"/>
                <w:szCs w:val="22"/>
              </w:rPr>
              <w:t xml:space="preserve">-ontwikkeltraject samen met CCE en wat zijn de opbrengsten? </w:t>
            </w:r>
          </w:p>
          <w:p w14:paraId="7C803AEB" w14:textId="77777777" w:rsidR="00CB1DE4" w:rsidRDefault="00000000">
            <w:pPr>
              <w:numPr>
                <w:ilvl w:val="0"/>
                <w:numId w:val="13"/>
              </w:numPr>
              <w:tabs>
                <w:tab w:val="left" w:pos="284"/>
                <w:tab w:val="left" w:pos="795"/>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Werken jullie samen met anderen? Bijvoorbeeld </w:t>
            </w:r>
            <w:proofErr w:type="gramStart"/>
            <w:r>
              <w:rPr>
                <w:sz w:val="22"/>
                <w:szCs w:val="22"/>
              </w:rPr>
              <w:t>voor  het</w:t>
            </w:r>
            <w:proofErr w:type="gramEnd"/>
            <w:r>
              <w:rPr>
                <w:sz w:val="22"/>
                <w:szCs w:val="22"/>
              </w:rPr>
              <w:t xml:space="preserve"> delen van kennis over </w:t>
            </w:r>
            <w:proofErr w:type="spellStart"/>
            <w:r>
              <w:rPr>
                <w:sz w:val="22"/>
                <w:szCs w:val="22"/>
              </w:rPr>
              <w:t>meerzorg</w:t>
            </w:r>
            <w:proofErr w:type="spellEnd"/>
            <w:r>
              <w:rPr>
                <w:sz w:val="22"/>
                <w:szCs w:val="22"/>
              </w:rPr>
              <w:t xml:space="preserve">, het ondersteunen van elkaar bij de uitvoering van </w:t>
            </w:r>
            <w:proofErr w:type="spellStart"/>
            <w:r>
              <w:rPr>
                <w:sz w:val="22"/>
                <w:szCs w:val="22"/>
              </w:rPr>
              <w:t>meerzorg</w:t>
            </w:r>
            <w:proofErr w:type="spellEnd"/>
            <w:r>
              <w:rPr>
                <w:sz w:val="22"/>
                <w:szCs w:val="22"/>
              </w:rPr>
              <w:t xml:space="preserve"> en het tot stand brengen van </w:t>
            </w:r>
            <w:proofErr w:type="spellStart"/>
            <w:r>
              <w:rPr>
                <w:sz w:val="22"/>
                <w:szCs w:val="22"/>
              </w:rPr>
              <w:t>meerzorg</w:t>
            </w:r>
            <w:proofErr w:type="spellEnd"/>
            <w:r>
              <w:rPr>
                <w:sz w:val="22"/>
                <w:szCs w:val="22"/>
              </w:rPr>
              <w:t>?</w:t>
            </w:r>
          </w:p>
          <w:p w14:paraId="5E61418E" w14:textId="77777777" w:rsidR="00CB1DE4" w:rsidRDefault="00CB1DE4">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p>
          <w:p w14:paraId="541CCBE9" w14:textId="77777777" w:rsidR="00CB1DE4" w:rsidRDefault="00000000">
            <w:pPr>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Effecten kunnen liggen op het niveau van:</w:t>
            </w:r>
          </w:p>
          <w:p w14:paraId="6FC795FD" w14:textId="77777777" w:rsidR="00CB1DE4" w:rsidRDefault="00000000">
            <w:pPr>
              <w:numPr>
                <w:ilvl w:val="0"/>
                <w:numId w:val="11"/>
              </w:numPr>
              <w:tabs>
                <w:tab w:val="left" w:pos="284"/>
                <w:tab w:val="left" w:pos="789"/>
              </w:tabs>
              <w:spacing w:line="240" w:lineRule="auto"/>
              <w:ind w:left="789" w:hanging="426"/>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cliënt en het sociale systeem</w:t>
            </w:r>
          </w:p>
          <w:p w14:paraId="56D1FDC6" w14:textId="77777777" w:rsidR="00CB1DE4" w:rsidRDefault="00000000">
            <w:pPr>
              <w:numPr>
                <w:ilvl w:val="0"/>
                <w:numId w:val="11"/>
              </w:numPr>
              <w:tabs>
                <w:tab w:val="left" w:pos="284"/>
                <w:tab w:val="left" w:pos="789"/>
              </w:tabs>
              <w:spacing w:line="240" w:lineRule="auto"/>
              <w:ind w:left="789" w:hanging="426"/>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w:t>
            </w:r>
            <w:proofErr w:type="gramStart"/>
            <w:r>
              <w:rPr>
                <w:sz w:val="22"/>
                <w:szCs w:val="22"/>
              </w:rPr>
              <w:t>begeleiders /</w:t>
            </w:r>
            <w:proofErr w:type="gramEnd"/>
            <w:r>
              <w:rPr>
                <w:sz w:val="22"/>
                <w:szCs w:val="22"/>
              </w:rPr>
              <w:t xml:space="preserve"> behandelaars</w:t>
            </w:r>
          </w:p>
          <w:p w14:paraId="5101804D" w14:textId="77777777" w:rsidR="00CB1DE4" w:rsidRDefault="00000000">
            <w:pPr>
              <w:numPr>
                <w:ilvl w:val="0"/>
                <w:numId w:val="11"/>
              </w:numPr>
              <w:tabs>
                <w:tab w:val="left" w:pos="284"/>
                <w:tab w:val="left" w:pos="789"/>
              </w:tabs>
              <w:spacing w:line="240" w:lineRule="auto"/>
              <w:ind w:left="789" w:hanging="426"/>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de</w:t>
            </w:r>
            <w:proofErr w:type="gramEnd"/>
            <w:r>
              <w:rPr>
                <w:sz w:val="22"/>
                <w:szCs w:val="22"/>
              </w:rPr>
              <w:t xml:space="preserve"> organisatie (woning, cluster, organisatie als geheel)</w:t>
            </w:r>
          </w:p>
          <w:p w14:paraId="41A3EEFA" w14:textId="77777777" w:rsidR="00CB1DE4" w:rsidRDefault="00000000">
            <w:pPr>
              <w:numPr>
                <w:ilvl w:val="0"/>
                <w:numId w:val="11"/>
              </w:numPr>
              <w:tabs>
                <w:tab w:val="left" w:pos="284"/>
                <w:tab w:val="left" w:pos="789"/>
              </w:tabs>
              <w:spacing w:line="240" w:lineRule="auto"/>
              <w:ind w:left="789" w:hanging="426"/>
              <w:cnfStyle w:val="000000000000" w:firstRow="0" w:lastRow="0" w:firstColumn="0" w:lastColumn="0" w:oddVBand="0" w:evenVBand="0" w:oddHBand="0" w:evenHBand="0" w:firstRowFirstColumn="0" w:firstRowLastColumn="0" w:lastRowFirstColumn="0" w:lastRowLastColumn="0"/>
              <w:rPr>
                <w:sz w:val="22"/>
                <w:szCs w:val="22"/>
              </w:rPr>
            </w:pPr>
            <w:proofErr w:type="gramStart"/>
            <w:r>
              <w:rPr>
                <w:sz w:val="22"/>
                <w:szCs w:val="22"/>
              </w:rPr>
              <w:t>hoe</w:t>
            </w:r>
            <w:proofErr w:type="gramEnd"/>
            <w:r>
              <w:rPr>
                <w:sz w:val="22"/>
                <w:szCs w:val="22"/>
              </w:rPr>
              <w:t xml:space="preserve"> hangen de veranderingen op de verschillende niveaus met elkaar samen</w:t>
            </w:r>
          </w:p>
          <w:p w14:paraId="4913C0F7" w14:textId="77777777" w:rsidR="00CB1DE4" w:rsidRDefault="00CB1DE4">
            <w:pPr>
              <w:tabs>
                <w:tab w:val="left" w:pos="284"/>
                <w:tab w:val="left" w:pos="789"/>
              </w:tabs>
              <w:spacing w:line="240" w:lineRule="auto"/>
              <w:ind w:left="789"/>
              <w:cnfStyle w:val="000000000000" w:firstRow="0" w:lastRow="0" w:firstColumn="0" w:lastColumn="0" w:oddVBand="0" w:evenVBand="0" w:oddHBand="0" w:evenHBand="0" w:firstRowFirstColumn="0" w:firstRowLastColumn="0" w:lastRowFirstColumn="0" w:lastRowLastColumn="0"/>
              <w:rPr>
                <w:sz w:val="22"/>
                <w:szCs w:val="22"/>
              </w:rPr>
            </w:pPr>
          </w:p>
        </w:tc>
      </w:tr>
      <w:tr w:rsidR="00CB1DE4" w14:paraId="37063809" w14:textId="77777777">
        <w:trPr>
          <w:trHeight w:val="3472"/>
        </w:trPr>
        <w:tc>
          <w:tcPr>
            <w:cnfStyle w:val="001000000000" w:firstRow="0" w:lastRow="0" w:firstColumn="1" w:lastColumn="0" w:oddVBand="0" w:evenVBand="0" w:oddHBand="0" w:evenHBand="0" w:firstRowFirstColumn="0" w:firstRowLastColumn="0" w:lastRowFirstColumn="0" w:lastRowLastColumn="0"/>
            <w:tcW w:w="2974" w:type="dxa"/>
          </w:tcPr>
          <w:p w14:paraId="1835DCE1" w14:textId="77777777" w:rsidR="00CB1DE4" w:rsidRDefault="00000000">
            <w:pPr>
              <w:pBdr>
                <w:top w:val="nil"/>
                <w:left w:val="nil"/>
                <w:bottom w:val="nil"/>
                <w:right w:val="nil"/>
                <w:between w:val="nil"/>
              </w:pBdr>
              <w:tabs>
                <w:tab w:val="left" w:pos="284"/>
                <w:tab w:val="left" w:pos="567"/>
              </w:tabs>
              <w:spacing w:line="240" w:lineRule="auto"/>
              <w:rPr>
                <w:color w:val="000000"/>
                <w:sz w:val="22"/>
                <w:szCs w:val="22"/>
              </w:rPr>
            </w:pPr>
            <w:r>
              <w:rPr>
                <w:b w:val="0"/>
                <w:color w:val="000000"/>
                <w:sz w:val="22"/>
                <w:szCs w:val="22"/>
              </w:rPr>
              <w:lastRenderedPageBreak/>
              <w:t xml:space="preserve">Beschrijf waarom </w:t>
            </w:r>
            <w:proofErr w:type="spellStart"/>
            <w:r>
              <w:rPr>
                <w:b w:val="0"/>
                <w:color w:val="000000"/>
                <w:sz w:val="22"/>
                <w:szCs w:val="22"/>
              </w:rPr>
              <w:t>meerzorg</w:t>
            </w:r>
            <w:proofErr w:type="spellEnd"/>
            <w:r>
              <w:rPr>
                <w:b w:val="0"/>
                <w:color w:val="000000"/>
                <w:sz w:val="22"/>
                <w:szCs w:val="22"/>
              </w:rPr>
              <w:t xml:space="preserve"> moet worden gecontinueerd en wat deze tot nu toe heeft bijgedragen aan betere zorg voor de </w:t>
            </w:r>
            <w:proofErr w:type="gramStart"/>
            <w:r>
              <w:rPr>
                <w:b w:val="0"/>
                <w:color w:val="000000"/>
                <w:sz w:val="22"/>
                <w:szCs w:val="22"/>
              </w:rPr>
              <w:t>client</w:t>
            </w:r>
            <w:proofErr w:type="gramEnd"/>
            <w:r>
              <w:rPr>
                <w:b w:val="0"/>
                <w:color w:val="000000"/>
                <w:sz w:val="22"/>
                <w:szCs w:val="22"/>
              </w:rPr>
              <w:t>.</w:t>
            </w:r>
          </w:p>
        </w:tc>
        <w:tc>
          <w:tcPr>
            <w:tcW w:w="6082" w:type="dxa"/>
            <w:shd w:val="clear" w:color="auto" w:fill="CCF4EE"/>
          </w:tcPr>
          <w:p w14:paraId="6567557D" w14:textId="77777777" w:rsidR="00CB1DE4" w:rsidRDefault="00000000">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Beschrijf hoe deze aanvraag in relatie staat tot de vorige aanvraag door er een </w:t>
            </w:r>
            <w:proofErr w:type="gramStart"/>
            <w:r>
              <w:rPr>
                <w:sz w:val="22"/>
                <w:szCs w:val="22"/>
              </w:rPr>
              <w:t>logische</w:t>
            </w:r>
            <w:proofErr w:type="gramEnd"/>
            <w:r>
              <w:rPr>
                <w:sz w:val="22"/>
                <w:szCs w:val="22"/>
              </w:rPr>
              <w:t xml:space="preserve"> vervolg aan te geven.  </w:t>
            </w:r>
          </w:p>
          <w:p w14:paraId="48478DA0" w14:textId="77777777" w:rsidR="00CB1DE4" w:rsidRDefault="00CB1DE4">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p>
          <w:p w14:paraId="7C111E92" w14:textId="77777777" w:rsidR="00CB1DE4" w:rsidRDefault="00000000">
            <w:pPr>
              <w:tabs>
                <w:tab w:val="left" w:pos="284"/>
                <w:tab w:val="left" w:pos="567"/>
              </w:tabs>
              <w:spacing w:line="276"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Denk hierbij aan:</w:t>
            </w:r>
          </w:p>
          <w:p w14:paraId="37CEB303" w14:textId="77777777" w:rsidR="00CB1DE4" w:rsidRDefault="00000000">
            <w:pPr>
              <w:numPr>
                <w:ilvl w:val="0"/>
                <w:numId w:val="14"/>
              </w:numPr>
              <w:tabs>
                <w:tab w:val="left" w:pos="284"/>
                <w:tab w:val="left" w:pos="930"/>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Als iets wel/niet is gerealiseerd/behaald: waarom wel, waarom niet? </w:t>
            </w:r>
          </w:p>
          <w:p w14:paraId="0FB64A31" w14:textId="77777777" w:rsidR="00CB1DE4" w:rsidRDefault="00000000">
            <w:pPr>
              <w:numPr>
                <w:ilvl w:val="0"/>
                <w:numId w:val="14"/>
              </w:numPr>
              <w:tabs>
                <w:tab w:val="left" w:pos="284"/>
                <w:tab w:val="left" w:pos="930"/>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Is de </w:t>
            </w:r>
            <w:proofErr w:type="spellStart"/>
            <w:r>
              <w:rPr>
                <w:sz w:val="22"/>
                <w:szCs w:val="22"/>
              </w:rPr>
              <w:t>meerzorg</w:t>
            </w:r>
            <w:proofErr w:type="spellEnd"/>
            <w:r>
              <w:rPr>
                <w:sz w:val="22"/>
                <w:szCs w:val="22"/>
              </w:rPr>
              <w:t xml:space="preserve"> ten aanzien van de doelen het meest effectief (doeltreffend) vergeleken met andere beschikbare en uitvoerbare methoden? </w:t>
            </w:r>
          </w:p>
          <w:p w14:paraId="5F48F3F2" w14:textId="77777777" w:rsidR="00CB1DE4" w:rsidRDefault="00000000">
            <w:pPr>
              <w:numPr>
                <w:ilvl w:val="0"/>
                <w:numId w:val="14"/>
              </w:numPr>
              <w:tabs>
                <w:tab w:val="left" w:pos="284"/>
                <w:tab w:val="left" w:pos="746"/>
                <w:tab w:val="left" w:pos="930"/>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Waarom wel/geen afbouw mogelijk? </w:t>
            </w:r>
          </w:p>
          <w:p w14:paraId="0CC362F5" w14:textId="77777777" w:rsidR="00CB1DE4" w:rsidRDefault="00000000">
            <w:pPr>
              <w:numPr>
                <w:ilvl w:val="0"/>
                <w:numId w:val="14"/>
              </w:numPr>
              <w:tabs>
                <w:tab w:val="left" w:pos="284"/>
                <w:tab w:val="left" w:pos="746"/>
                <w:tab w:val="left" w:pos="930"/>
              </w:tabs>
              <w:spacing w:line="240" w:lineRule="auto"/>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Wat is de verwachting ten aanzien van de hoogte en duur van een eventueel toekomstige aanvraag </w:t>
            </w:r>
            <w:proofErr w:type="spellStart"/>
            <w:r>
              <w:rPr>
                <w:sz w:val="22"/>
                <w:szCs w:val="22"/>
              </w:rPr>
              <w:t>meerzorg</w:t>
            </w:r>
            <w:proofErr w:type="spellEnd"/>
            <w:r>
              <w:rPr>
                <w:sz w:val="22"/>
                <w:szCs w:val="22"/>
              </w:rPr>
              <w:t>?</w:t>
            </w:r>
          </w:p>
          <w:p w14:paraId="3EB814E4" w14:textId="77777777" w:rsidR="00CB1DE4" w:rsidRDefault="00CB1DE4">
            <w:pPr>
              <w:tabs>
                <w:tab w:val="left" w:pos="284"/>
                <w:tab w:val="left" w:pos="746"/>
                <w:tab w:val="left" w:pos="930"/>
              </w:tabs>
              <w:spacing w:line="240" w:lineRule="auto"/>
              <w:ind w:left="720"/>
              <w:cnfStyle w:val="000000000000" w:firstRow="0" w:lastRow="0" w:firstColumn="0" w:lastColumn="0" w:oddVBand="0" w:evenVBand="0" w:oddHBand="0" w:evenHBand="0" w:firstRowFirstColumn="0" w:firstRowLastColumn="0" w:lastRowFirstColumn="0" w:lastRowLastColumn="0"/>
              <w:rPr>
                <w:sz w:val="22"/>
                <w:szCs w:val="22"/>
              </w:rPr>
            </w:pPr>
          </w:p>
        </w:tc>
      </w:tr>
    </w:tbl>
    <w:p w14:paraId="04A07682" w14:textId="77777777" w:rsidR="00CB1DE4" w:rsidRDefault="00CB1DE4">
      <w:pPr>
        <w:pBdr>
          <w:top w:val="nil"/>
          <w:left w:val="nil"/>
          <w:bottom w:val="nil"/>
          <w:right w:val="nil"/>
          <w:between w:val="nil"/>
        </w:pBdr>
        <w:tabs>
          <w:tab w:val="left" w:pos="284"/>
          <w:tab w:val="left" w:pos="567"/>
        </w:tabs>
        <w:spacing w:line="240" w:lineRule="auto"/>
        <w:rPr>
          <w:color w:val="000000"/>
          <w:sz w:val="22"/>
          <w:szCs w:val="22"/>
        </w:rPr>
      </w:pPr>
    </w:p>
    <w:sectPr w:rsidR="00CB1DE4">
      <w:headerReference w:type="even" r:id="rId15"/>
      <w:headerReference w:type="default" r:id="rId16"/>
      <w:footerReference w:type="even" r:id="rId17"/>
      <w:footerReference w:type="default" r:id="rId18"/>
      <w:headerReference w:type="first" r:id="rId19"/>
      <w:footerReference w:type="first" r:id="rId20"/>
      <w:pgSz w:w="11900" w:h="16840"/>
      <w:pgMar w:top="1417" w:right="1417" w:bottom="1417" w:left="1417"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9A9B1" w14:textId="77777777" w:rsidR="001D005A" w:rsidRDefault="001D005A">
      <w:pPr>
        <w:spacing w:line="240" w:lineRule="auto"/>
      </w:pPr>
      <w:r>
        <w:separator/>
      </w:r>
    </w:p>
  </w:endnote>
  <w:endnote w:type="continuationSeparator" w:id="0">
    <w:p w14:paraId="09A5D729" w14:textId="77777777" w:rsidR="001D005A" w:rsidRDefault="001D00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F2AE2C3-259B-435C-8D49-78B41094A29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embedRegular r:id="rId2" w:fontKey="{B8633B78-C563-42A7-A744-C1645CCE3CEA}"/>
    <w:embedBold r:id="rId3" w:fontKey="{93DB14D2-2D51-4135-8741-293F214E0B9C}"/>
    <w:embedItalic r:id="rId4" w:fontKey="{15D879D5-4A6C-448A-895D-0BF9A14B6E79}"/>
  </w:font>
  <w:font w:name="Calibri">
    <w:panose1 w:val="020F0502020204030204"/>
    <w:charset w:val="00"/>
    <w:family w:val="swiss"/>
    <w:pitch w:val="variable"/>
    <w:sig w:usb0="E4002EFF" w:usb1="C200247B" w:usb2="00000009" w:usb3="00000000" w:csb0="000001FF" w:csb1="00000000"/>
    <w:embedRegular r:id="rId5" w:fontKey="{0ED31B7C-0B7D-4596-9964-6D1E95384F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89504" w14:textId="77777777" w:rsidR="00CB1DE4" w:rsidRDefault="00CB1DE4">
    <w:pPr>
      <w:pBdr>
        <w:top w:val="nil"/>
        <w:left w:val="nil"/>
        <w:bottom w:val="nil"/>
        <w:right w:val="nil"/>
        <w:between w:val="nil"/>
      </w:pBdr>
      <w:tabs>
        <w:tab w:val="center" w:pos="4680"/>
        <w:tab w:val="right" w:pos="9360"/>
      </w:tabs>
      <w:spacing w:line="200" w:lineRule="auto"/>
      <w:rPr>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FCFD0" w14:textId="77777777" w:rsidR="00CB1DE4" w:rsidRDefault="00000000">
    <w:pPr>
      <w:pBdr>
        <w:top w:val="nil"/>
        <w:left w:val="nil"/>
        <w:bottom w:val="nil"/>
        <w:right w:val="nil"/>
        <w:between w:val="nil"/>
      </w:pBdr>
      <w:tabs>
        <w:tab w:val="center" w:pos="4680"/>
        <w:tab w:val="right" w:pos="9360"/>
      </w:tabs>
      <w:spacing w:line="200" w:lineRule="auto"/>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3B7841">
      <w:rPr>
        <w:noProof/>
        <w:color w:val="000000"/>
        <w:sz w:val="16"/>
        <w:szCs w:val="16"/>
      </w:rPr>
      <w:t>2</w:t>
    </w:r>
    <w:r>
      <w:rPr>
        <w:color w:val="000000"/>
        <w:sz w:val="16"/>
        <w:szCs w:val="16"/>
      </w:rPr>
      <w:fldChar w:fldCharType="end"/>
    </w:r>
  </w:p>
  <w:p w14:paraId="51444823" w14:textId="77777777" w:rsidR="00CB1DE4" w:rsidRDefault="00CB1DE4">
    <w:pPr>
      <w:pBdr>
        <w:top w:val="nil"/>
        <w:left w:val="nil"/>
        <w:bottom w:val="nil"/>
        <w:right w:val="nil"/>
        <w:between w:val="nil"/>
      </w:pBdr>
      <w:tabs>
        <w:tab w:val="center" w:pos="4680"/>
        <w:tab w:val="right" w:pos="9360"/>
      </w:tabs>
      <w:spacing w:line="200" w:lineRule="auto"/>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4C77B" w14:textId="77777777" w:rsidR="00CB1DE4" w:rsidRDefault="00000000">
    <w:pPr>
      <w:pBdr>
        <w:top w:val="nil"/>
        <w:left w:val="nil"/>
        <w:bottom w:val="nil"/>
        <w:right w:val="nil"/>
        <w:between w:val="nil"/>
      </w:pBdr>
      <w:tabs>
        <w:tab w:val="center" w:pos="4680"/>
        <w:tab w:val="right" w:pos="9360"/>
      </w:tabs>
      <w:spacing w:line="200" w:lineRule="auto"/>
      <w:jc w:val="right"/>
      <w:rPr>
        <w:color w:val="000000"/>
        <w:sz w:val="16"/>
        <w:szCs w:val="16"/>
      </w:rPr>
    </w:pPr>
    <w:r>
      <w:rPr>
        <w:color w:val="000000"/>
        <w:sz w:val="16"/>
        <w:szCs w:val="16"/>
      </w:rPr>
      <w:fldChar w:fldCharType="begin"/>
    </w:r>
    <w:r>
      <w:rPr>
        <w:color w:val="000000"/>
        <w:sz w:val="16"/>
        <w:szCs w:val="16"/>
      </w:rPr>
      <w:instrText>PAGE</w:instrText>
    </w:r>
    <w:r>
      <w:rPr>
        <w:color w:val="000000"/>
        <w:sz w:val="16"/>
        <w:szCs w:val="16"/>
      </w:rPr>
      <w:fldChar w:fldCharType="separate"/>
    </w:r>
    <w:r w:rsidR="003B7841">
      <w:rPr>
        <w:noProof/>
        <w:color w:val="000000"/>
        <w:sz w:val="16"/>
        <w:szCs w:val="16"/>
      </w:rPr>
      <w:t>1</w:t>
    </w:r>
    <w:r>
      <w:rPr>
        <w:color w:val="000000"/>
        <w:sz w:val="16"/>
        <w:szCs w:val="16"/>
      </w:rPr>
      <w:fldChar w:fldCharType="end"/>
    </w:r>
  </w:p>
  <w:p w14:paraId="1A758A16" w14:textId="77777777" w:rsidR="00CB1DE4" w:rsidRDefault="00CB1DE4">
    <w:pPr>
      <w:pBdr>
        <w:top w:val="nil"/>
        <w:left w:val="nil"/>
        <w:bottom w:val="nil"/>
        <w:right w:val="nil"/>
        <w:between w:val="nil"/>
      </w:pBdr>
      <w:tabs>
        <w:tab w:val="center" w:pos="4680"/>
        <w:tab w:val="right" w:pos="9360"/>
      </w:tabs>
      <w:spacing w:line="20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CCDDA" w14:textId="77777777" w:rsidR="001D005A" w:rsidRDefault="001D005A">
      <w:pPr>
        <w:spacing w:line="240" w:lineRule="auto"/>
      </w:pPr>
      <w:r>
        <w:separator/>
      </w:r>
    </w:p>
  </w:footnote>
  <w:footnote w:type="continuationSeparator" w:id="0">
    <w:p w14:paraId="0DF6A7CB" w14:textId="77777777" w:rsidR="001D005A" w:rsidRDefault="001D00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F126" w14:textId="77777777" w:rsidR="00CB1DE4" w:rsidRDefault="00CB1DE4">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CF2B1" w14:textId="77777777" w:rsidR="00CB1DE4" w:rsidRDefault="00CB1DE4">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9DA8" w14:textId="77777777" w:rsidR="00CB1DE4" w:rsidRDefault="00CB1DE4">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83C"/>
    <w:multiLevelType w:val="multilevel"/>
    <w:tmpl w:val="0CC8BE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6468F5"/>
    <w:multiLevelType w:val="multilevel"/>
    <w:tmpl w:val="BF92F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881A8F"/>
    <w:multiLevelType w:val="multilevel"/>
    <w:tmpl w:val="1F903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597186"/>
    <w:multiLevelType w:val="multilevel"/>
    <w:tmpl w:val="F8B4A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553006"/>
    <w:multiLevelType w:val="multilevel"/>
    <w:tmpl w:val="30827648"/>
    <w:lvl w:ilvl="0">
      <w:numFmt w:val="bullet"/>
      <w:lvlText w:val="•"/>
      <w:lvlJc w:val="left"/>
      <w:pPr>
        <w:ind w:left="729" w:hanging="359"/>
      </w:pPr>
      <w:rPr>
        <w:rFonts w:ascii="Corbel" w:eastAsia="Corbel" w:hAnsi="Corbel" w:cs="Corbe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62C4C64"/>
    <w:multiLevelType w:val="multilevel"/>
    <w:tmpl w:val="C5A4A036"/>
    <w:lvl w:ilvl="0">
      <w:numFmt w:val="bullet"/>
      <w:lvlText w:val="•"/>
      <w:lvlJc w:val="left"/>
      <w:pPr>
        <w:ind w:left="729" w:hanging="359"/>
      </w:pPr>
      <w:rPr>
        <w:rFonts w:ascii="Corbel" w:eastAsia="Corbel" w:hAnsi="Corbel" w:cs="Corbe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6B669C7"/>
    <w:multiLevelType w:val="multilevel"/>
    <w:tmpl w:val="7B36315E"/>
    <w:lvl w:ilvl="0">
      <w:start w:val="1"/>
      <w:numFmt w:val="bullet"/>
      <w:pStyle w:val="06OpsommingN1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CBF04B9"/>
    <w:multiLevelType w:val="multilevel"/>
    <w:tmpl w:val="ABCC320A"/>
    <w:lvl w:ilvl="0">
      <w:start w:val="1"/>
      <w:numFmt w:val="decimal"/>
      <w:pStyle w:val="06NummeringN1"/>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35365A7"/>
    <w:multiLevelType w:val="multilevel"/>
    <w:tmpl w:val="1F869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AAB18C7"/>
    <w:multiLevelType w:val="multilevel"/>
    <w:tmpl w:val="5EBCCB9C"/>
    <w:lvl w:ilvl="0">
      <w:numFmt w:val="bullet"/>
      <w:lvlText w:val="•"/>
      <w:lvlJc w:val="left"/>
      <w:pPr>
        <w:ind w:left="729" w:hanging="359"/>
      </w:pPr>
      <w:rPr>
        <w:rFonts w:ascii="Corbel" w:eastAsia="Corbel" w:hAnsi="Corbel" w:cs="Corbe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48455E1"/>
    <w:multiLevelType w:val="multilevel"/>
    <w:tmpl w:val="C9066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BC6A53"/>
    <w:multiLevelType w:val="multilevel"/>
    <w:tmpl w:val="9796FBFC"/>
    <w:lvl w:ilvl="0">
      <w:start w:val="1"/>
      <w:numFmt w:val="decimal"/>
      <w:pStyle w:val="07OpsommingN2Streep"/>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980165B"/>
    <w:multiLevelType w:val="multilevel"/>
    <w:tmpl w:val="BB621E52"/>
    <w:lvl w:ilvl="0">
      <w:numFmt w:val="bullet"/>
      <w:pStyle w:val="09NummeringN2"/>
      <w:lvlText w:val="•"/>
      <w:lvlJc w:val="left"/>
      <w:pPr>
        <w:ind w:left="729" w:hanging="359"/>
      </w:pPr>
      <w:rPr>
        <w:rFonts w:ascii="Corbel" w:eastAsia="Corbel" w:hAnsi="Corbel" w:cs="Corbel"/>
      </w:rPr>
    </w:lvl>
    <w:lvl w:ilvl="1">
      <w:start w:val="1"/>
      <w:numFmt w:val="bullet"/>
      <w:lvlText w:val="o"/>
      <w:lvlJc w:val="left"/>
      <w:pPr>
        <w:ind w:left="1449" w:hanging="360"/>
      </w:pPr>
      <w:rPr>
        <w:rFonts w:ascii="Courier New" w:eastAsia="Courier New" w:hAnsi="Courier New" w:cs="Courier New"/>
      </w:rPr>
    </w:lvl>
    <w:lvl w:ilvl="2">
      <w:start w:val="1"/>
      <w:numFmt w:val="bullet"/>
      <w:lvlText w:val="▪"/>
      <w:lvlJc w:val="left"/>
      <w:pPr>
        <w:ind w:left="2169" w:hanging="360"/>
      </w:pPr>
      <w:rPr>
        <w:rFonts w:ascii="Noto Sans Symbols" w:eastAsia="Noto Sans Symbols" w:hAnsi="Noto Sans Symbols" w:cs="Noto Sans Symbols"/>
      </w:rPr>
    </w:lvl>
    <w:lvl w:ilvl="3">
      <w:start w:val="1"/>
      <w:numFmt w:val="bullet"/>
      <w:lvlText w:val="●"/>
      <w:lvlJc w:val="left"/>
      <w:pPr>
        <w:ind w:left="2889" w:hanging="360"/>
      </w:pPr>
      <w:rPr>
        <w:rFonts w:ascii="Noto Sans Symbols" w:eastAsia="Noto Sans Symbols" w:hAnsi="Noto Sans Symbols" w:cs="Noto Sans Symbols"/>
      </w:rPr>
    </w:lvl>
    <w:lvl w:ilvl="4">
      <w:start w:val="1"/>
      <w:numFmt w:val="bullet"/>
      <w:lvlText w:val="o"/>
      <w:lvlJc w:val="left"/>
      <w:pPr>
        <w:ind w:left="3609" w:hanging="360"/>
      </w:pPr>
      <w:rPr>
        <w:rFonts w:ascii="Courier New" w:eastAsia="Courier New" w:hAnsi="Courier New" w:cs="Courier New"/>
      </w:rPr>
    </w:lvl>
    <w:lvl w:ilvl="5">
      <w:start w:val="1"/>
      <w:numFmt w:val="bullet"/>
      <w:lvlText w:val="▪"/>
      <w:lvlJc w:val="left"/>
      <w:pPr>
        <w:ind w:left="4329" w:hanging="360"/>
      </w:pPr>
      <w:rPr>
        <w:rFonts w:ascii="Noto Sans Symbols" w:eastAsia="Noto Sans Symbols" w:hAnsi="Noto Sans Symbols" w:cs="Noto Sans Symbols"/>
      </w:rPr>
    </w:lvl>
    <w:lvl w:ilvl="6">
      <w:start w:val="1"/>
      <w:numFmt w:val="bullet"/>
      <w:lvlText w:val="●"/>
      <w:lvlJc w:val="left"/>
      <w:pPr>
        <w:ind w:left="5049" w:hanging="360"/>
      </w:pPr>
      <w:rPr>
        <w:rFonts w:ascii="Noto Sans Symbols" w:eastAsia="Noto Sans Symbols" w:hAnsi="Noto Sans Symbols" w:cs="Noto Sans Symbols"/>
      </w:rPr>
    </w:lvl>
    <w:lvl w:ilvl="7">
      <w:start w:val="1"/>
      <w:numFmt w:val="bullet"/>
      <w:lvlText w:val="o"/>
      <w:lvlJc w:val="left"/>
      <w:pPr>
        <w:ind w:left="5769" w:hanging="360"/>
      </w:pPr>
      <w:rPr>
        <w:rFonts w:ascii="Courier New" w:eastAsia="Courier New" w:hAnsi="Courier New" w:cs="Courier New"/>
      </w:rPr>
    </w:lvl>
    <w:lvl w:ilvl="8">
      <w:start w:val="1"/>
      <w:numFmt w:val="bullet"/>
      <w:lvlText w:val="▪"/>
      <w:lvlJc w:val="left"/>
      <w:pPr>
        <w:ind w:left="6489" w:hanging="360"/>
      </w:pPr>
      <w:rPr>
        <w:rFonts w:ascii="Noto Sans Symbols" w:eastAsia="Noto Sans Symbols" w:hAnsi="Noto Sans Symbols" w:cs="Noto Sans Symbols"/>
      </w:rPr>
    </w:lvl>
  </w:abstractNum>
  <w:abstractNum w:abstractNumId="13" w15:restartNumberingAfterBreak="0">
    <w:nsid w:val="772F1C34"/>
    <w:multiLevelType w:val="multilevel"/>
    <w:tmpl w:val="8020F1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78332635">
    <w:abstractNumId w:val="11"/>
  </w:num>
  <w:num w:numId="2" w16cid:durableId="668681474">
    <w:abstractNumId w:val="7"/>
  </w:num>
  <w:num w:numId="3" w16cid:durableId="1918977159">
    <w:abstractNumId w:val="6"/>
  </w:num>
  <w:num w:numId="4" w16cid:durableId="1910187264">
    <w:abstractNumId w:val="12"/>
  </w:num>
  <w:num w:numId="5" w16cid:durableId="430317589">
    <w:abstractNumId w:val="9"/>
  </w:num>
  <w:num w:numId="6" w16cid:durableId="819152428">
    <w:abstractNumId w:val="5"/>
  </w:num>
  <w:num w:numId="7" w16cid:durableId="2001159115">
    <w:abstractNumId w:val="1"/>
  </w:num>
  <w:num w:numId="8" w16cid:durableId="442382750">
    <w:abstractNumId w:val="10"/>
  </w:num>
  <w:num w:numId="9" w16cid:durableId="1387677045">
    <w:abstractNumId w:val="8"/>
  </w:num>
  <w:num w:numId="10" w16cid:durableId="357126307">
    <w:abstractNumId w:val="4"/>
  </w:num>
  <w:num w:numId="11" w16cid:durableId="706419537">
    <w:abstractNumId w:val="13"/>
  </w:num>
  <w:num w:numId="12" w16cid:durableId="1796872605">
    <w:abstractNumId w:val="2"/>
  </w:num>
  <w:num w:numId="13" w16cid:durableId="946471435">
    <w:abstractNumId w:val="3"/>
  </w:num>
  <w:num w:numId="14" w16cid:durableId="2138137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DE4"/>
    <w:rsid w:val="001D005A"/>
    <w:rsid w:val="003B7841"/>
    <w:rsid w:val="0066385A"/>
    <w:rsid w:val="00AF0809"/>
    <w:rsid w:val="00CB1DE4"/>
    <w:rsid w:val="00D628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2A89B"/>
  <w15:docId w15:val="{CE0BEBAA-A8F0-41EE-A0C6-13F5AD57B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Corbel" w:hAnsi="Corbel" w:cs="Corbel"/>
        <w:sz w:val="19"/>
        <w:szCs w:val="19"/>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05B49"/>
    <w:pPr>
      <w:spacing w:line="280" w:lineRule="atLeast"/>
    </w:pPr>
  </w:style>
  <w:style w:type="paragraph" w:styleId="Kop1">
    <w:name w:val="heading 1"/>
    <w:basedOn w:val="Standaard"/>
    <w:next w:val="Standaard"/>
    <w:link w:val="Kop1Char"/>
    <w:uiPriority w:val="9"/>
    <w:qFormat/>
    <w:rsid w:val="00CC09F1"/>
    <w:pPr>
      <w:keepNext/>
      <w:keepLines/>
      <w:spacing w:before="240"/>
      <w:outlineLvl w:val="0"/>
    </w:pPr>
    <w:rPr>
      <w:rFonts w:asciiTheme="majorHAnsi" w:eastAsiaTheme="majorEastAsia" w:hAnsiTheme="majorHAnsi" w:cstheme="majorBidi"/>
      <w:color w:val="000000" w:themeColor="text1"/>
      <w:sz w:val="22"/>
      <w:szCs w:val="32"/>
    </w:rPr>
  </w:style>
  <w:style w:type="paragraph" w:styleId="Kop2">
    <w:name w:val="heading 2"/>
    <w:basedOn w:val="Standaard"/>
    <w:next w:val="Standaard"/>
    <w:link w:val="Kop2Char"/>
    <w:uiPriority w:val="9"/>
    <w:semiHidden/>
    <w:unhideWhenUsed/>
    <w:qFormat/>
    <w:rsid w:val="00CC09F1"/>
    <w:pPr>
      <w:keepNext/>
      <w:keepLines/>
      <w:spacing w:before="40"/>
      <w:outlineLvl w:val="1"/>
    </w:pPr>
    <w:rPr>
      <w:rFonts w:asciiTheme="majorHAnsi" w:eastAsiaTheme="majorEastAsia" w:hAnsiTheme="majorHAnsi" w:cstheme="majorBidi"/>
      <w:color w:val="000000" w:themeColor="text1"/>
      <w:sz w:val="20"/>
      <w:szCs w:val="26"/>
    </w:rPr>
  </w:style>
  <w:style w:type="paragraph" w:styleId="Kop3">
    <w:name w:val="heading 3"/>
    <w:basedOn w:val="Standaard"/>
    <w:next w:val="Standaard"/>
    <w:link w:val="Kop3Char"/>
    <w:uiPriority w:val="9"/>
    <w:semiHidden/>
    <w:unhideWhenUsed/>
    <w:qFormat/>
    <w:rsid w:val="007F09DF"/>
    <w:pPr>
      <w:keepNext/>
      <w:keepLines/>
      <w:spacing w:before="40"/>
      <w:outlineLvl w:val="2"/>
    </w:pPr>
    <w:rPr>
      <w:rFonts w:asciiTheme="majorHAnsi" w:eastAsiaTheme="majorEastAsia" w:hAnsiTheme="majorHAnsi" w:cstheme="majorBidi"/>
      <w:color w:val="630917" w:themeColor="accent1" w:themeShade="7F"/>
      <w:sz w:val="24"/>
    </w:rPr>
  </w:style>
  <w:style w:type="paragraph" w:styleId="Kop4">
    <w:name w:val="heading 4"/>
    <w:basedOn w:val="Standaard"/>
    <w:next w:val="Standaard"/>
    <w:link w:val="Kop4Char"/>
    <w:uiPriority w:val="9"/>
    <w:semiHidden/>
    <w:unhideWhenUsed/>
    <w:qFormat/>
    <w:rsid w:val="007F09DF"/>
    <w:pPr>
      <w:keepNext/>
      <w:keepLines/>
      <w:spacing w:before="40"/>
      <w:outlineLvl w:val="3"/>
    </w:pPr>
    <w:rPr>
      <w:rFonts w:asciiTheme="majorHAnsi" w:eastAsiaTheme="majorEastAsia" w:hAnsiTheme="majorHAnsi" w:cstheme="majorBidi"/>
      <w:i/>
      <w:iCs/>
      <w:color w:val="950E23" w:themeColor="accent1" w:themeShade="BF"/>
    </w:rPr>
  </w:style>
  <w:style w:type="paragraph" w:styleId="Kop5">
    <w:name w:val="heading 5"/>
    <w:basedOn w:val="Standaard"/>
    <w:next w:val="Standaard"/>
    <w:uiPriority w:val="9"/>
    <w:semiHidden/>
    <w:unhideWhenUsed/>
    <w:qFormat/>
    <w:pPr>
      <w:keepNext/>
      <w:keepLines/>
      <w:spacing w:before="220" w:after="40"/>
      <w:outlineLvl w:val="4"/>
    </w:pPr>
    <w:rPr>
      <w:b/>
      <w:sz w:val="22"/>
      <w:szCs w:val="22"/>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link w:val="TitelChar"/>
    <w:uiPriority w:val="10"/>
    <w:qFormat/>
    <w:rsid w:val="007F09DF"/>
    <w:pPr>
      <w:spacing w:line="240" w:lineRule="auto"/>
      <w:contextualSpacing/>
    </w:pPr>
    <w:rPr>
      <w:rFonts w:asciiTheme="majorHAnsi" w:eastAsiaTheme="majorEastAsia" w:hAnsiTheme="majorHAnsi" w:cstheme="majorBidi"/>
      <w:spacing w:val="-10"/>
      <w:kern w:val="28"/>
      <w:sz w:val="56"/>
      <w:szCs w:val="56"/>
    </w:rPr>
  </w:style>
  <w:style w:type="table" w:styleId="Tabelraster">
    <w:name w:val="Table Grid"/>
    <w:aliases w:val="ZN_Tabel_01"/>
    <w:basedOn w:val="Standaardtabel"/>
    <w:uiPriority w:val="39"/>
    <w:rsid w:val="00595B09"/>
    <w:pPr>
      <w:spacing w:line="200" w:lineRule="exact"/>
    </w:pPr>
    <w:rPr>
      <w:sz w:val="16"/>
    </w:rPr>
    <w:tblPr>
      <w:tblStyleRowBandSize w:val="1"/>
      <w:tblBorders>
        <w:top w:val="single" w:sz="4" w:space="0" w:color="219382" w:themeColor="text2"/>
        <w:bottom w:val="single" w:sz="4" w:space="0" w:color="219382" w:themeColor="text2"/>
        <w:insideH w:val="single" w:sz="4" w:space="0" w:color="219382" w:themeColor="text2"/>
        <w:insideV w:val="dotted" w:sz="4" w:space="0" w:color="219382" w:themeColor="text2"/>
      </w:tblBorders>
      <w:tblCellMar>
        <w:top w:w="57" w:type="dxa"/>
        <w:left w:w="57" w:type="dxa"/>
        <w:bottom w:w="57" w:type="dxa"/>
        <w:right w:w="57" w:type="dxa"/>
      </w:tblCellMar>
    </w:tblPr>
    <w:tblStylePr w:type="firstRow">
      <w:rPr>
        <w:rFonts w:asciiTheme="minorHAnsi" w:hAnsiTheme="minorHAnsi"/>
        <w:sz w:val="16"/>
      </w:rPr>
    </w:tblStylePr>
    <w:tblStylePr w:type="lastRow">
      <w:rPr>
        <w:rFonts w:asciiTheme="minorHAnsi" w:hAnsiTheme="minorHAnsi"/>
        <w:sz w:val="16"/>
      </w:rPr>
    </w:tblStylePr>
    <w:tblStylePr w:type="firstCol">
      <w:pPr>
        <w:wordWrap/>
        <w:spacing w:line="200" w:lineRule="exact"/>
        <w:jc w:val="right"/>
      </w:pPr>
      <w:rPr>
        <w:rFonts w:asciiTheme="minorHAnsi" w:hAnsiTheme="minorHAnsi"/>
        <w:b/>
        <w:sz w:val="18"/>
      </w:rPr>
    </w:tblStylePr>
    <w:tblStylePr w:type="lastCol">
      <w:rPr>
        <w:rFonts w:asciiTheme="minorHAnsi" w:hAnsiTheme="minorHAnsi"/>
        <w:sz w:val="16"/>
      </w:rPr>
    </w:tblStylePr>
  </w:style>
  <w:style w:type="paragraph" w:styleId="Koptekst">
    <w:name w:val="header"/>
    <w:basedOn w:val="Standaard"/>
    <w:link w:val="KoptekstChar"/>
    <w:uiPriority w:val="99"/>
    <w:unhideWhenUsed/>
    <w:rsid w:val="00861731"/>
    <w:pPr>
      <w:tabs>
        <w:tab w:val="center" w:pos="4680"/>
        <w:tab w:val="right" w:pos="9360"/>
      </w:tabs>
    </w:pPr>
  </w:style>
  <w:style w:type="character" w:customStyle="1" w:styleId="KoptekstChar">
    <w:name w:val="Koptekst Char"/>
    <w:basedOn w:val="Standaardalinea-lettertype"/>
    <w:link w:val="Koptekst"/>
    <w:uiPriority w:val="99"/>
    <w:rsid w:val="00861731"/>
    <w:rPr>
      <w:lang w:val="nl-NL"/>
    </w:rPr>
  </w:style>
  <w:style w:type="paragraph" w:styleId="Voettekst">
    <w:name w:val="footer"/>
    <w:basedOn w:val="Standaard"/>
    <w:link w:val="VoettekstChar"/>
    <w:uiPriority w:val="99"/>
    <w:unhideWhenUsed/>
    <w:rsid w:val="00FE7EC4"/>
    <w:pPr>
      <w:tabs>
        <w:tab w:val="center" w:pos="4680"/>
        <w:tab w:val="right" w:pos="9360"/>
      </w:tabs>
      <w:spacing w:line="200" w:lineRule="exact"/>
    </w:pPr>
    <w:rPr>
      <w:sz w:val="16"/>
    </w:rPr>
  </w:style>
  <w:style w:type="character" w:customStyle="1" w:styleId="VoettekstChar">
    <w:name w:val="Voettekst Char"/>
    <w:basedOn w:val="Standaardalinea-lettertype"/>
    <w:link w:val="Voettekst"/>
    <w:uiPriority w:val="99"/>
    <w:rsid w:val="00FE7EC4"/>
    <w:rPr>
      <w:sz w:val="16"/>
      <w:lang w:val="nl-NL"/>
    </w:rPr>
  </w:style>
  <w:style w:type="character" w:customStyle="1" w:styleId="zsysVeldMarkering">
    <w:name w:val="zsysVeldMarkering"/>
    <w:basedOn w:val="Standaardalinea-lettertype"/>
    <w:semiHidden/>
    <w:rsid w:val="00110D6E"/>
    <w:rPr>
      <w:bdr w:val="none" w:sz="0" w:space="0" w:color="auto"/>
      <w:shd w:val="clear" w:color="auto" w:fill="A0C4E8"/>
    </w:rPr>
  </w:style>
  <w:style w:type="paragraph" w:customStyle="1" w:styleId="01Brieftekst">
    <w:name w:val="01_Brieftekst"/>
    <w:basedOn w:val="Standaard"/>
    <w:qFormat/>
    <w:rsid w:val="00CC09F1"/>
    <w:pPr>
      <w:tabs>
        <w:tab w:val="left" w:pos="284"/>
        <w:tab w:val="left" w:pos="567"/>
      </w:tabs>
    </w:pPr>
  </w:style>
  <w:style w:type="paragraph" w:customStyle="1" w:styleId="06OpsommingN1Bullet">
    <w:name w:val="06_Opsomming N1 Bullet"/>
    <w:basedOn w:val="01Brieftekst"/>
    <w:qFormat/>
    <w:rsid w:val="00A87AA8"/>
    <w:pPr>
      <w:numPr>
        <w:numId w:val="3"/>
      </w:numPr>
      <w:tabs>
        <w:tab w:val="clear" w:pos="284"/>
      </w:tabs>
    </w:pPr>
  </w:style>
  <w:style w:type="paragraph" w:customStyle="1" w:styleId="06NummeringN1">
    <w:name w:val="06_Nummering N1"/>
    <w:basedOn w:val="01Brieftekst"/>
    <w:next w:val="01Brieftekst"/>
    <w:qFormat/>
    <w:rsid w:val="00A87AA8"/>
    <w:pPr>
      <w:numPr>
        <w:numId w:val="2"/>
      </w:numPr>
      <w:tabs>
        <w:tab w:val="clear" w:pos="284"/>
      </w:tabs>
    </w:pPr>
  </w:style>
  <w:style w:type="paragraph" w:customStyle="1" w:styleId="09NummeringN2">
    <w:name w:val="09_Nummering N2"/>
    <w:basedOn w:val="01Brieftekst"/>
    <w:next w:val="01Brieftekst"/>
    <w:qFormat/>
    <w:rsid w:val="00A87AA8"/>
    <w:pPr>
      <w:numPr>
        <w:numId w:val="4"/>
      </w:numPr>
      <w:ind w:left="568" w:hanging="284"/>
    </w:pPr>
  </w:style>
  <w:style w:type="paragraph" w:customStyle="1" w:styleId="07OpsommingN2Streep">
    <w:name w:val="07_Opsomming N2 Streep"/>
    <w:basedOn w:val="06OpsommingN1Bullet"/>
    <w:next w:val="01Brieftekst"/>
    <w:qFormat/>
    <w:rsid w:val="0001531A"/>
    <w:pPr>
      <w:numPr>
        <w:numId w:val="1"/>
      </w:numPr>
      <w:tabs>
        <w:tab w:val="num" w:pos="284"/>
      </w:tabs>
    </w:pPr>
  </w:style>
  <w:style w:type="paragraph" w:customStyle="1" w:styleId="11Kenmerk">
    <w:name w:val="11_Kenmerk"/>
    <w:basedOn w:val="01Brieftekst"/>
    <w:qFormat/>
    <w:rsid w:val="00C06A41"/>
    <w:pPr>
      <w:spacing w:line="200" w:lineRule="exact"/>
    </w:pPr>
    <w:rPr>
      <w:sz w:val="16"/>
    </w:rPr>
  </w:style>
  <w:style w:type="paragraph" w:customStyle="1" w:styleId="02Titel">
    <w:name w:val="02_Titel"/>
    <w:basedOn w:val="01Brieftekst"/>
    <w:qFormat/>
    <w:rsid w:val="001E5649"/>
    <w:pPr>
      <w:spacing w:line="340" w:lineRule="exact"/>
    </w:pPr>
    <w:rPr>
      <w:rFonts w:asciiTheme="majorHAnsi" w:hAnsiTheme="majorHAnsi"/>
      <w:b/>
      <w:color w:val="219382" w:themeColor="text2"/>
      <w:sz w:val="28"/>
    </w:rPr>
  </w:style>
  <w:style w:type="character" w:customStyle="1" w:styleId="Kop1Char">
    <w:name w:val="Kop 1 Char"/>
    <w:basedOn w:val="Standaardalinea-lettertype"/>
    <w:link w:val="Kop1"/>
    <w:uiPriority w:val="9"/>
    <w:rsid w:val="00CC09F1"/>
    <w:rPr>
      <w:rFonts w:asciiTheme="majorHAnsi" w:eastAsiaTheme="majorEastAsia" w:hAnsiTheme="majorHAnsi" w:cstheme="majorBidi"/>
      <w:color w:val="000000" w:themeColor="text1"/>
      <w:sz w:val="22"/>
      <w:szCs w:val="32"/>
      <w:lang w:val="nl-NL"/>
    </w:rPr>
  </w:style>
  <w:style w:type="character" w:customStyle="1" w:styleId="Kop2Char">
    <w:name w:val="Kop 2 Char"/>
    <w:basedOn w:val="Standaardalinea-lettertype"/>
    <w:link w:val="Kop2"/>
    <w:uiPriority w:val="9"/>
    <w:rsid w:val="00CC09F1"/>
    <w:rPr>
      <w:rFonts w:asciiTheme="majorHAnsi" w:eastAsiaTheme="majorEastAsia" w:hAnsiTheme="majorHAnsi" w:cstheme="majorBidi"/>
      <w:color w:val="000000" w:themeColor="text1"/>
      <w:sz w:val="20"/>
      <w:szCs w:val="26"/>
      <w:lang w:val="nl-NL"/>
    </w:rPr>
  </w:style>
  <w:style w:type="paragraph" w:customStyle="1" w:styleId="03Kop">
    <w:name w:val="03_Kop"/>
    <w:basedOn w:val="01Brieftekst"/>
    <w:next w:val="01Brieftekst"/>
    <w:qFormat/>
    <w:rsid w:val="00CC09F1"/>
    <w:rPr>
      <w:rFonts w:asciiTheme="majorHAnsi" w:hAnsiTheme="majorHAnsi"/>
      <w:b/>
      <w:sz w:val="22"/>
      <w:szCs w:val="22"/>
    </w:rPr>
  </w:style>
  <w:style w:type="table" w:styleId="Tabelrasterlicht">
    <w:name w:val="Grid Table Light"/>
    <w:basedOn w:val="Standaardtabel"/>
    <w:uiPriority w:val="40"/>
    <w:rsid w:val="00CC09F1"/>
    <w:tblPr>
      <w:tblCellMar>
        <w:left w:w="0" w:type="dxa"/>
        <w:right w:w="0" w:type="dxa"/>
      </w:tblCellMar>
    </w:tblPr>
  </w:style>
  <w:style w:type="paragraph" w:customStyle="1" w:styleId="04Tussenkop">
    <w:name w:val="04_Tussenkop"/>
    <w:basedOn w:val="01Brieftekst"/>
    <w:qFormat/>
    <w:rsid w:val="00BE1FD8"/>
    <w:rPr>
      <w:rFonts w:asciiTheme="majorHAnsi" w:hAnsiTheme="majorHAnsi"/>
      <w:b/>
    </w:rPr>
  </w:style>
  <w:style w:type="paragraph" w:customStyle="1" w:styleId="11KenmerkGroen">
    <w:name w:val="11_Kenmerk Groen"/>
    <w:basedOn w:val="11Kenmerk"/>
    <w:qFormat/>
    <w:rsid w:val="00045B40"/>
    <w:rPr>
      <w:color w:val="219382" w:themeColor="text2"/>
      <w:sz w:val="14"/>
    </w:rPr>
  </w:style>
  <w:style w:type="paragraph" w:customStyle="1" w:styleId="10KenmerkKop">
    <w:name w:val="10_Kenmerk Kop"/>
    <w:basedOn w:val="11Kenmerk"/>
    <w:next w:val="11Kenmerk"/>
    <w:qFormat/>
    <w:rsid w:val="00E03DCF"/>
    <w:rPr>
      <w:b/>
    </w:rPr>
  </w:style>
  <w:style w:type="paragraph" w:customStyle="1" w:styleId="10KenmerkKopGroen">
    <w:name w:val="10_Kenmerk Kop Groen"/>
    <w:basedOn w:val="10KenmerkKop"/>
    <w:next w:val="11KenmerkGroen"/>
    <w:qFormat/>
    <w:rsid w:val="00E03DCF"/>
    <w:rPr>
      <w:color w:val="219382" w:themeColor="text2"/>
    </w:rPr>
  </w:style>
  <w:style w:type="character" w:customStyle="1" w:styleId="TitelChar">
    <w:name w:val="Titel Char"/>
    <w:basedOn w:val="Standaardalinea-lettertype"/>
    <w:link w:val="Titel"/>
    <w:uiPriority w:val="10"/>
    <w:rsid w:val="007F09DF"/>
    <w:rPr>
      <w:rFonts w:asciiTheme="majorHAnsi" w:eastAsiaTheme="majorEastAsia" w:hAnsiTheme="majorHAnsi" w:cstheme="majorBidi"/>
      <w:spacing w:val="-10"/>
      <w:kern w:val="28"/>
      <w:sz w:val="56"/>
      <w:szCs w:val="56"/>
      <w:lang w:val="nl-NL"/>
    </w:rPr>
  </w:style>
  <w:style w:type="character" w:customStyle="1" w:styleId="Kop3Char">
    <w:name w:val="Kop 3 Char"/>
    <w:basedOn w:val="Standaardalinea-lettertype"/>
    <w:link w:val="Kop3"/>
    <w:uiPriority w:val="9"/>
    <w:rsid w:val="007F09DF"/>
    <w:rPr>
      <w:rFonts w:asciiTheme="majorHAnsi" w:eastAsiaTheme="majorEastAsia" w:hAnsiTheme="majorHAnsi" w:cstheme="majorBidi"/>
      <w:color w:val="630917" w:themeColor="accent1" w:themeShade="7F"/>
      <w:lang w:val="nl-NL"/>
    </w:rPr>
  </w:style>
  <w:style w:type="character" w:customStyle="1" w:styleId="Kop4Char">
    <w:name w:val="Kop 4 Char"/>
    <w:basedOn w:val="Standaardalinea-lettertype"/>
    <w:link w:val="Kop4"/>
    <w:uiPriority w:val="9"/>
    <w:rsid w:val="007F09DF"/>
    <w:rPr>
      <w:rFonts w:asciiTheme="majorHAnsi" w:eastAsiaTheme="majorEastAsia" w:hAnsiTheme="majorHAnsi" w:cstheme="majorBidi"/>
      <w:i/>
      <w:iCs/>
      <w:color w:val="950E23" w:themeColor="accent1" w:themeShade="BF"/>
      <w:sz w:val="19"/>
      <w:lang w:val="nl-NL"/>
    </w:rPr>
  </w:style>
  <w:style w:type="paragraph" w:customStyle="1" w:styleId="05Rapporttekst">
    <w:name w:val="05_Rapporttekst"/>
    <w:basedOn w:val="Standaard"/>
    <w:qFormat/>
    <w:rsid w:val="00D603C1"/>
    <w:pPr>
      <w:spacing w:line="276" w:lineRule="auto"/>
    </w:pPr>
    <w:rPr>
      <w:sz w:val="22"/>
    </w:rPr>
  </w:style>
  <w:style w:type="paragraph" w:styleId="Ondertitel">
    <w:name w:val="Subtitle"/>
    <w:basedOn w:val="Standaard"/>
    <w:next w:val="Standaard"/>
    <w:link w:val="OndertitelChar"/>
    <w:uiPriority w:val="11"/>
    <w:qFormat/>
    <w:pPr>
      <w:spacing w:after="160"/>
    </w:pPr>
    <w:rPr>
      <w:color w:val="5A5A5A"/>
      <w:sz w:val="22"/>
      <w:szCs w:val="22"/>
    </w:rPr>
  </w:style>
  <w:style w:type="character" w:customStyle="1" w:styleId="OndertitelChar">
    <w:name w:val="Ondertitel Char"/>
    <w:basedOn w:val="Standaardalinea-lettertype"/>
    <w:link w:val="Ondertitel"/>
    <w:uiPriority w:val="11"/>
    <w:rsid w:val="00C0421F"/>
    <w:rPr>
      <w:rFonts w:eastAsiaTheme="minorEastAsia"/>
      <w:color w:val="5A5A5A" w:themeColor="text1" w:themeTint="A5"/>
      <w:spacing w:val="15"/>
      <w:sz w:val="22"/>
      <w:szCs w:val="22"/>
      <w:lang w:val="nl-NL"/>
    </w:rPr>
  </w:style>
  <w:style w:type="paragraph" w:styleId="Geenafstand">
    <w:name w:val="No Spacing"/>
    <w:uiPriority w:val="1"/>
    <w:qFormat/>
    <w:rsid w:val="00C0421F"/>
    <w:rPr>
      <w:rFonts w:ascii="Calibri" w:eastAsia="Calibri" w:hAnsi="Calibri" w:cs="Times New Roman"/>
      <w:sz w:val="22"/>
      <w:szCs w:val="22"/>
    </w:rPr>
  </w:style>
  <w:style w:type="character" w:styleId="Hyperlink">
    <w:name w:val="Hyperlink"/>
    <w:basedOn w:val="Standaardalinea-lettertype"/>
    <w:uiPriority w:val="99"/>
    <w:unhideWhenUsed/>
    <w:rsid w:val="00645283"/>
    <w:rPr>
      <w:color w:val="000000" w:themeColor="hyperlink"/>
      <w:u w:val="single"/>
    </w:rPr>
  </w:style>
  <w:style w:type="character" w:styleId="Onopgelostemelding">
    <w:name w:val="Unresolved Mention"/>
    <w:basedOn w:val="Standaardalinea-lettertype"/>
    <w:uiPriority w:val="99"/>
    <w:rsid w:val="00645283"/>
    <w:rPr>
      <w:color w:val="605E5C"/>
      <w:shd w:val="clear" w:color="auto" w:fill="E1DFDD"/>
    </w:rPr>
  </w:style>
  <w:style w:type="character" w:styleId="Verwijzingopmerking">
    <w:name w:val="annotation reference"/>
    <w:basedOn w:val="Standaardalinea-lettertype"/>
    <w:uiPriority w:val="99"/>
    <w:semiHidden/>
    <w:unhideWhenUsed/>
    <w:rsid w:val="00E40C35"/>
    <w:rPr>
      <w:sz w:val="16"/>
      <w:szCs w:val="16"/>
    </w:rPr>
  </w:style>
  <w:style w:type="paragraph" w:styleId="Tekstopmerking">
    <w:name w:val="annotation text"/>
    <w:basedOn w:val="Standaard"/>
    <w:link w:val="TekstopmerkingChar"/>
    <w:uiPriority w:val="99"/>
    <w:semiHidden/>
    <w:unhideWhenUsed/>
    <w:rsid w:val="00E40C35"/>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E40C35"/>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E40C35"/>
    <w:rPr>
      <w:b/>
      <w:bCs/>
    </w:rPr>
  </w:style>
  <w:style w:type="character" w:customStyle="1" w:styleId="OnderwerpvanopmerkingChar">
    <w:name w:val="Onderwerp van opmerking Char"/>
    <w:basedOn w:val="TekstopmerkingChar"/>
    <w:link w:val="Onderwerpvanopmerking"/>
    <w:uiPriority w:val="99"/>
    <w:semiHidden/>
    <w:rsid w:val="00E40C35"/>
    <w:rPr>
      <w:b/>
      <w:bCs/>
      <w:sz w:val="20"/>
      <w:szCs w:val="20"/>
      <w:lang w:val="nl-NL"/>
    </w:rPr>
  </w:style>
  <w:style w:type="character" w:styleId="GevolgdeHyperlink">
    <w:name w:val="FollowedHyperlink"/>
    <w:basedOn w:val="Standaardalinea-lettertype"/>
    <w:uiPriority w:val="99"/>
    <w:semiHidden/>
    <w:unhideWhenUsed/>
    <w:rsid w:val="005D00BA"/>
    <w:rPr>
      <w:color w:val="000000" w:themeColor="followedHyperlink"/>
      <w:u w:val="single"/>
    </w:rPr>
  </w:style>
  <w:style w:type="paragraph" w:styleId="Revisie">
    <w:name w:val="Revision"/>
    <w:hidden/>
    <w:uiPriority w:val="99"/>
    <w:semiHidden/>
    <w:rsid w:val="00EB5937"/>
  </w:style>
  <w:style w:type="table" w:customStyle="1" w:styleId="a">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0">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1">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2">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3">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4">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5">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6">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7">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 w:type="table" w:customStyle="1" w:styleId="a8">
    <w:basedOn w:val="TableNormal"/>
    <w:pPr>
      <w:spacing w:line="200" w:lineRule="auto"/>
    </w:pPr>
    <w:rPr>
      <w:sz w:val="16"/>
      <w:szCs w:val="16"/>
    </w:rPr>
    <w:tblPr>
      <w:tblStyleRowBandSize w:val="1"/>
      <w:tblStyleColBandSize w:val="1"/>
      <w:tblCellMar>
        <w:top w:w="57" w:type="dxa"/>
        <w:left w:w="0" w:type="dxa"/>
        <w:bottom w:w="57" w:type="dxa"/>
        <w:right w:w="0" w:type="dxa"/>
      </w:tblCellMar>
    </w:tblPr>
    <w:tblStylePr w:type="firstRow">
      <w:rPr>
        <w:rFonts w:ascii="Corbel" w:eastAsia="Corbel" w:hAnsi="Corbel" w:cs="Corbel"/>
        <w:sz w:val="16"/>
        <w:szCs w:val="16"/>
      </w:rPr>
    </w:tblStylePr>
    <w:tblStylePr w:type="lastRow">
      <w:rPr>
        <w:rFonts w:ascii="Corbel" w:eastAsia="Corbel" w:hAnsi="Corbel" w:cs="Corbel"/>
        <w:sz w:val="16"/>
        <w:szCs w:val="16"/>
      </w:rPr>
    </w:tblStylePr>
    <w:tblStylePr w:type="firstCol">
      <w:pPr>
        <w:spacing w:line="200" w:lineRule="auto"/>
        <w:jc w:val="right"/>
      </w:pPr>
      <w:rPr>
        <w:rFonts w:ascii="Corbel" w:eastAsia="Corbel" w:hAnsi="Corbel" w:cs="Corbel"/>
        <w:b/>
        <w:sz w:val="18"/>
        <w:szCs w:val="18"/>
      </w:rPr>
    </w:tblStylePr>
    <w:tblStylePr w:type="lastCol">
      <w:rPr>
        <w:rFonts w:ascii="Corbel" w:eastAsia="Corbel" w:hAnsi="Corbel" w:cs="Corbel"/>
        <w:sz w:val="16"/>
        <w:szCs w:val="1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ce.nl/video/probleemgedrag-aanpakken-dat-doe-je-met-de-hele-organisatie"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kennispleingehandicaptensector.n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ce.nl/sites/cce.nl/files/2021-10/Begrijp%20de%20context%2C%20verander%20het%20probleemgedrag%20CCE%20aanpassing%20oktober%2021.pdf"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ZN_Kleuren">
      <a:dk1>
        <a:srgbClr val="000000"/>
      </a:dk1>
      <a:lt1>
        <a:srgbClr val="FFFFFF"/>
      </a:lt1>
      <a:dk2>
        <a:srgbClr val="219382"/>
      </a:dk2>
      <a:lt2>
        <a:srgbClr val="C0C0C0"/>
      </a:lt2>
      <a:accent1>
        <a:srgbClr val="C8132F"/>
      </a:accent1>
      <a:accent2>
        <a:srgbClr val="542E2F"/>
      </a:accent2>
      <a:accent3>
        <a:srgbClr val="219382"/>
      </a:accent3>
      <a:accent4>
        <a:srgbClr val="2E4837"/>
      </a:accent4>
      <a:accent5>
        <a:srgbClr val="97930E"/>
      </a:accent5>
      <a:accent6>
        <a:srgbClr val="D1DA28"/>
      </a:accent6>
      <a:hlink>
        <a:srgbClr val="000000"/>
      </a:hlink>
      <a:folHlink>
        <a:srgbClr val="000000"/>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BKGEnccJS5dSqplfn++UeVSjw==">CgMxLjA4AHIhMXRlQWxOck5WcWszRGszYU94UFFkU2tLdy1EVXU4MUk2</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1A0F92BFCE389488F7428B301A03939" ma:contentTypeVersion="6" ma:contentTypeDescription="Een nieuw document maken." ma:contentTypeScope="" ma:versionID="46c4513ed7024d94cbf94482c21e04fd">
  <xsd:schema xmlns:xsd="http://www.w3.org/2001/XMLSchema" xmlns:xs="http://www.w3.org/2001/XMLSchema" xmlns:p="http://schemas.microsoft.com/office/2006/metadata/properties" xmlns:ns2="708868e5-bbea-4048-ab9d-7cea15f642d5" xmlns:ns3="d6470010-4d93-4294-9a13-e2597ab2b06e" targetNamespace="http://schemas.microsoft.com/office/2006/metadata/properties" ma:root="true" ma:fieldsID="40e4a216c7ff5872bff041961e5fda97" ns2:_="" ns3:_="">
    <xsd:import namespace="708868e5-bbea-4048-ab9d-7cea15f642d5"/>
    <xsd:import namespace="d6470010-4d93-4294-9a13-e2597ab2b0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868e5-bbea-4048-ab9d-7cea15f642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470010-4d93-4294-9a13-e2597ab2b06e"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1D9DB1-4D87-456C-BDC0-7CEDBD28287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B87A236-1D3B-421C-B8C9-2033DEDE7CF3}">
  <ds:schemaRefs>
    <ds:schemaRef ds:uri="http://schemas.microsoft.com/sharepoint/v3/contenttype/forms"/>
  </ds:schemaRefs>
</ds:datastoreItem>
</file>

<file path=customXml/itemProps4.xml><?xml version="1.0" encoding="utf-8"?>
<ds:datastoreItem xmlns:ds="http://schemas.openxmlformats.org/officeDocument/2006/customXml" ds:itemID="{247FDECA-8CC3-492B-BAE0-5EBB5EF45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868e5-bbea-4048-ab9d-7cea15f642d5"/>
    <ds:schemaRef ds:uri="d6470010-4d93-4294-9a13-e2597ab2b0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2967</Words>
  <Characters>16321</Characters>
  <Application>Microsoft Office Word</Application>
  <DocSecurity>0</DocSecurity>
  <Lines>136</Lines>
  <Paragraphs>38</Paragraphs>
  <ScaleCrop>false</ScaleCrop>
  <Company/>
  <LinksUpToDate>false</LinksUpToDate>
  <CharactersWithSpaces>19250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Anneke Kamer</dc:creator>
  <cp:lastModifiedBy>Ilse Lollinga -  Hogeweg</cp:lastModifiedBy>
  <cp:revision>4</cp:revision>
  <dcterms:created xsi:type="dcterms:W3CDTF">2025-11-03T11:32:00Z</dcterms:created>
  <dcterms:modified xsi:type="dcterms:W3CDTF">2025-11-03T11:35:00Z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0x010100F1A0F92BFCE389488F7428B301A03939</vt:lpwstr>
  </property>
</Properties>
</file>